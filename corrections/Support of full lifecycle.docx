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FD9E" w14:textId="13CF7893" w:rsidR="005C2563" w:rsidRDefault="001B5D13" w:rsidP="00AA2178">
      <w:r>
        <w:t xml:space="preserve">Support </w:t>
      </w:r>
      <w:proofErr w:type="spellStart"/>
      <w:r>
        <w:t>of</w:t>
      </w:r>
      <w:proofErr w:type="spellEnd"/>
      <w:r>
        <w:t xml:space="preserve"> </w:t>
      </w:r>
      <w:proofErr w:type="spellStart"/>
      <w:r>
        <w:t>full</w:t>
      </w:r>
      <w:proofErr w:type="spellEnd"/>
      <w:r>
        <w:t xml:space="preserve"> </w:t>
      </w:r>
      <w:proofErr w:type="spellStart"/>
      <w:r>
        <w:t>lifecycle</w:t>
      </w:r>
      <w:proofErr w:type="spellEnd"/>
    </w:p>
    <w:p w14:paraId="2C48A2B3" w14:textId="007C8422" w:rsidR="001B5D13" w:rsidRDefault="001B5D13" w:rsidP="00AA2178">
      <w:r>
        <w:t xml:space="preserve">The </w:t>
      </w:r>
      <w:proofErr w:type="spellStart"/>
      <w:r>
        <w:t>organisation</w:t>
      </w:r>
      <w:proofErr w:type="spellEnd"/>
    </w:p>
    <w:p w14:paraId="61502A6D" w14:textId="0EE3D6C5" w:rsidR="001B5D13" w:rsidRDefault="001B5D13" w:rsidP="00AA2178">
      <w:pPr>
        <w:rPr>
          <w:lang w:val="en-US"/>
        </w:rPr>
      </w:pPr>
      <w:r w:rsidRPr="001B5D13">
        <w:rPr>
          <w:lang w:val="en-US"/>
        </w:rPr>
        <w:t xml:space="preserve">Within this big </w:t>
      </w:r>
      <w:proofErr w:type="spellStart"/>
      <w:proofErr w:type="gramStart"/>
      <w:r w:rsidRPr="001B5D13">
        <w:rPr>
          <w:lang w:val="en-US"/>
        </w:rPr>
        <w:t>organisation</w:t>
      </w:r>
      <w:proofErr w:type="spellEnd"/>
      <w:r w:rsidRPr="001B5D13">
        <w:rPr>
          <w:lang w:val="en-US"/>
        </w:rPr>
        <w:t xml:space="preserve"> ,</w:t>
      </w:r>
      <w:proofErr w:type="gramEnd"/>
      <w:r w:rsidRPr="001B5D13">
        <w:rPr>
          <w:lang w:val="en-US"/>
        </w:rPr>
        <w:t xml:space="preserve"> the p</w:t>
      </w:r>
      <w:r>
        <w:rPr>
          <w:lang w:val="en-US"/>
        </w:rPr>
        <w:t xml:space="preserve">roject is happening within a specialized team supporting the whole lifecycle of logistics for mail and parcel delivery. In </w:t>
      </w:r>
      <w:proofErr w:type="spellStart"/>
      <w:r>
        <w:rPr>
          <w:lang w:val="en-US"/>
        </w:rPr>
        <w:t>german</w:t>
      </w:r>
      <w:proofErr w:type="spellEnd"/>
      <w:r>
        <w:rPr>
          <w:lang w:val="en-US"/>
        </w:rPr>
        <w:t xml:space="preserve"> it goes for A-</w:t>
      </w:r>
      <w:proofErr w:type="gramStart"/>
      <w:r>
        <w:rPr>
          <w:lang w:val="en-US"/>
        </w:rPr>
        <w:t>Z ,</w:t>
      </w:r>
      <w:proofErr w:type="gramEnd"/>
      <w:r>
        <w:rPr>
          <w:lang w:val="en-US"/>
        </w:rPr>
        <w:t xml:space="preserve"> ASTVZ</w:t>
      </w:r>
    </w:p>
    <w:p w14:paraId="4DD331A2" w14:textId="6CA474EF" w:rsidR="001B5D13" w:rsidRDefault="001B5D13" w:rsidP="00AA2178">
      <w:pPr>
        <w:rPr>
          <w:lang w:val="en-US"/>
        </w:rPr>
      </w:pPr>
      <w:proofErr w:type="spellStart"/>
      <w:proofErr w:type="gramStart"/>
      <w:r>
        <w:rPr>
          <w:lang w:val="en-US"/>
        </w:rPr>
        <w:t>Annahme</w:t>
      </w:r>
      <w:proofErr w:type="spellEnd"/>
      <w:r>
        <w:rPr>
          <w:lang w:val="en-US"/>
        </w:rPr>
        <w:t xml:space="preserve"> :</w:t>
      </w:r>
      <w:proofErr w:type="gramEnd"/>
      <w:r>
        <w:rPr>
          <w:lang w:val="en-US"/>
        </w:rPr>
        <w:t xml:space="preserve"> </w:t>
      </w:r>
      <w:proofErr w:type="gramStart"/>
      <w:r>
        <w:rPr>
          <w:lang w:val="en-US"/>
        </w:rPr>
        <w:t>Receiving ,</w:t>
      </w:r>
      <w:proofErr w:type="gramEnd"/>
      <w:r>
        <w:rPr>
          <w:lang w:val="en-US"/>
        </w:rPr>
        <w:t xml:space="preserve"> where parcel and mail is received by the Swiss Post </w:t>
      </w:r>
    </w:p>
    <w:p w14:paraId="09D0337B" w14:textId="7AEAA093" w:rsidR="001B5D13" w:rsidRPr="001B5D13" w:rsidRDefault="001B5D13" w:rsidP="00AA2178">
      <w:pPr>
        <w:rPr>
          <w:lang w:val="en-US"/>
        </w:rPr>
      </w:pPr>
      <w:proofErr w:type="spellStart"/>
      <w:r w:rsidRPr="001B5D13">
        <w:rPr>
          <w:lang w:val="en-US"/>
        </w:rPr>
        <w:t>Sortierung</w:t>
      </w:r>
      <w:proofErr w:type="spellEnd"/>
      <w:r w:rsidRPr="001B5D13">
        <w:rPr>
          <w:lang w:val="en-US"/>
        </w:rPr>
        <w:t xml:space="preserve">: Sorting, where </w:t>
      </w:r>
      <w:proofErr w:type="spellStart"/>
      <w:r w:rsidRPr="001B5D13">
        <w:rPr>
          <w:lang w:val="en-US"/>
        </w:rPr>
        <w:t>swiss</w:t>
      </w:r>
      <w:proofErr w:type="spellEnd"/>
      <w:r w:rsidRPr="001B5D13">
        <w:rPr>
          <w:lang w:val="en-US"/>
        </w:rPr>
        <w:t xml:space="preserve"> post s</w:t>
      </w:r>
      <w:r>
        <w:rPr>
          <w:lang w:val="en-US"/>
        </w:rPr>
        <w:t xml:space="preserve">eparates the received items by destination and decides where to </w:t>
      </w:r>
      <w:proofErr w:type="spellStart"/>
      <w:r>
        <w:rPr>
          <w:lang w:val="en-US"/>
        </w:rPr>
        <w:t>proceede</w:t>
      </w:r>
      <w:proofErr w:type="spellEnd"/>
      <w:r>
        <w:rPr>
          <w:lang w:val="en-US"/>
        </w:rPr>
        <w:t xml:space="preserve"> with their handling</w:t>
      </w:r>
    </w:p>
    <w:p w14:paraId="54052CFF" w14:textId="395C1AA7" w:rsidR="001B5D13" w:rsidRPr="001B5D13" w:rsidRDefault="001B5D13" w:rsidP="00AA2178">
      <w:pPr>
        <w:rPr>
          <w:lang w:val="en-US"/>
        </w:rPr>
      </w:pPr>
      <w:r w:rsidRPr="001B5D13">
        <w:rPr>
          <w:lang w:val="en-US"/>
        </w:rPr>
        <w:t xml:space="preserve">Transport: </w:t>
      </w:r>
      <w:proofErr w:type="gramStart"/>
      <w:r w:rsidRPr="001B5D13">
        <w:rPr>
          <w:lang w:val="en-US"/>
        </w:rPr>
        <w:t>Transport,</w:t>
      </w:r>
      <w:proofErr w:type="gramEnd"/>
      <w:r w:rsidRPr="001B5D13">
        <w:rPr>
          <w:lang w:val="en-US"/>
        </w:rPr>
        <w:t xml:space="preserve"> includes the transport </w:t>
      </w:r>
      <w:r>
        <w:rPr>
          <w:lang w:val="en-US"/>
        </w:rPr>
        <w:t xml:space="preserve">from and to sorting plants and delivery sectors </w:t>
      </w:r>
    </w:p>
    <w:p w14:paraId="59973D99" w14:textId="46F0D417" w:rsidR="001B5D13" w:rsidRPr="001B5D13" w:rsidRDefault="001B5D13" w:rsidP="00AA2178">
      <w:pPr>
        <w:rPr>
          <w:lang w:val="en-US"/>
        </w:rPr>
      </w:pPr>
      <w:proofErr w:type="spellStart"/>
      <w:r w:rsidRPr="001B5D13">
        <w:rPr>
          <w:lang w:val="en-US"/>
        </w:rPr>
        <w:t>Verzollung</w:t>
      </w:r>
      <w:proofErr w:type="spellEnd"/>
      <w:r w:rsidRPr="001B5D13">
        <w:rPr>
          <w:lang w:val="en-US"/>
        </w:rPr>
        <w:t>: Customs Clearance, handles t</w:t>
      </w:r>
      <w:r>
        <w:rPr>
          <w:lang w:val="en-US"/>
        </w:rPr>
        <w:t>he international parcels and letters and the required checks and paperwork going with it</w:t>
      </w:r>
    </w:p>
    <w:p w14:paraId="136E6A47" w14:textId="00F3C392" w:rsidR="001B5D13" w:rsidRPr="001B5D13" w:rsidRDefault="001B5D13" w:rsidP="00AA2178">
      <w:pPr>
        <w:rPr>
          <w:lang w:val="en-US"/>
        </w:rPr>
      </w:pPr>
      <w:proofErr w:type="spellStart"/>
      <w:r w:rsidRPr="001B5D13">
        <w:rPr>
          <w:lang w:val="en-US"/>
        </w:rPr>
        <w:t>Zustellung</w:t>
      </w:r>
      <w:proofErr w:type="spellEnd"/>
      <w:r w:rsidRPr="001B5D13">
        <w:rPr>
          <w:lang w:val="en-US"/>
        </w:rPr>
        <w:t xml:space="preserve">: </w:t>
      </w:r>
      <w:proofErr w:type="gramStart"/>
      <w:r w:rsidRPr="001B5D13">
        <w:rPr>
          <w:lang w:val="en-US"/>
        </w:rPr>
        <w:t>Delivery,</w:t>
      </w:r>
      <w:proofErr w:type="gramEnd"/>
      <w:r w:rsidRPr="001B5D13">
        <w:rPr>
          <w:lang w:val="en-US"/>
        </w:rPr>
        <w:t xml:space="preserve"> is</w:t>
      </w:r>
      <w:r>
        <w:rPr>
          <w:lang w:val="en-US"/>
        </w:rPr>
        <w:t xml:space="preserve"> the last step for every item. It is delivered by the many yellow delivery vehicles and their friendly staff of Swiss Post</w:t>
      </w:r>
    </w:p>
    <w:p w14:paraId="59F30531" w14:textId="16D510E0" w:rsidR="001B5D13" w:rsidRDefault="001B5D13" w:rsidP="00AA2178">
      <w:pPr>
        <w:rPr>
          <w:lang w:val="en-US"/>
        </w:rPr>
      </w:pPr>
      <w:r w:rsidRPr="001B5D13">
        <w:rPr>
          <w:lang w:val="en-US"/>
        </w:rPr>
        <w:t>However</w:t>
      </w:r>
      <w:r>
        <w:rPr>
          <w:lang w:val="en-US"/>
        </w:rPr>
        <w:t xml:space="preserve">, this process is more easily visualized by the </w:t>
      </w:r>
      <w:r w:rsidR="00FA1A1F">
        <w:rPr>
          <w:lang w:val="en-US"/>
        </w:rPr>
        <w:t xml:space="preserve">future vision of Swiss Post. Especially the one tailored for the IT section fits well to describe the </w:t>
      </w:r>
      <w:proofErr w:type="gramStart"/>
      <w:r w:rsidR="00FA1A1F">
        <w:rPr>
          <w:lang w:val="en-US"/>
        </w:rPr>
        <w:t>projects</w:t>
      </w:r>
      <w:proofErr w:type="gramEnd"/>
      <w:r w:rsidR="00FA1A1F">
        <w:rPr>
          <w:lang w:val="en-US"/>
        </w:rPr>
        <w:t xml:space="preserve"> environment.</w:t>
      </w:r>
    </w:p>
    <w:p w14:paraId="1F1A6EDC" w14:textId="33AC1EB9" w:rsidR="00FA1A1F" w:rsidRDefault="00FA1A1F" w:rsidP="00AA2178">
      <w:pPr>
        <w:rPr>
          <w:lang w:val="en-US"/>
        </w:rPr>
      </w:pPr>
      <w:r>
        <w:rPr>
          <w:noProof/>
        </w:rPr>
        <w:drawing>
          <wp:inline distT="0" distB="0" distL="0" distR="0" wp14:anchorId="4FE241C3" wp14:editId="5DCEF6A8">
            <wp:extent cx="6479540" cy="3516630"/>
            <wp:effectExtent l="0" t="0" r="0" b="7620"/>
            <wp:docPr id="279267398"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7398" name="Grafik 1" descr="Ein Bild, das Text, Screenshot, Diagramm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9540" cy="3516630"/>
                    </a:xfrm>
                    <a:prstGeom prst="rect">
                      <a:avLst/>
                    </a:prstGeom>
                    <a:noFill/>
                    <a:ln>
                      <a:noFill/>
                    </a:ln>
                  </pic:spPr>
                </pic:pic>
              </a:graphicData>
            </a:graphic>
          </wp:inline>
        </w:drawing>
      </w:r>
    </w:p>
    <w:p w14:paraId="79F1F411" w14:textId="07873541" w:rsidR="001E360D" w:rsidRDefault="001E360D" w:rsidP="00AA2178">
      <w:pPr>
        <w:rPr>
          <w:lang w:val="en-US"/>
        </w:rPr>
      </w:pPr>
      <w:r>
        <w:rPr>
          <w:lang w:val="en-US"/>
        </w:rPr>
        <w:t>Future way of work displays full postal delivery workflow from receiving and item till delivery.</w:t>
      </w:r>
    </w:p>
    <w:p w14:paraId="0F9FC9FF" w14:textId="77777777" w:rsidR="001E360D" w:rsidRDefault="001E360D" w:rsidP="00AA2178">
      <w:pPr>
        <w:rPr>
          <w:lang w:val="en-US"/>
        </w:rPr>
      </w:pPr>
    </w:p>
    <w:p w14:paraId="3D9643AC" w14:textId="0C171D45" w:rsidR="001E360D" w:rsidRDefault="001E360D" w:rsidP="00AA2178">
      <w:pPr>
        <w:rPr>
          <w:lang w:val="en-US"/>
        </w:rPr>
      </w:pPr>
      <w:r>
        <w:rPr>
          <w:lang w:val="en-US"/>
        </w:rPr>
        <w:t>DWH LS OPS</w:t>
      </w:r>
    </w:p>
    <w:p w14:paraId="12DDE6E4" w14:textId="49B030B8" w:rsidR="001E360D" w:rsidRDefault="001E360D" w:rsidP="00AA2178">
      <w:pPr>
        <w:rPr>
          <w:lang w:val="en-US"/>
        </w:rPr>
      </w:pPr>
      <w:r>
        <w:rPr>
          <w:lang w:val="en-US"/>
        </w:rPr>
        <w:t xml:space="preserve">The project team support the Data warehouse of logistic services operations. The single source of truth when it comes to analytical reporting at Swiss Post. The team handles use cases all over the postal delivery workflow. This project will however </w:t>
      </w:r>
      <w:proofErr w:type="gramStart"/>
      <w:r>
        <w:rPr>
          <w:lang w:val="en-US"/>
        </w:rPr>
        <w:t>first focus</w:t>
      </w:r>
      <w:proofErr w:type="gramEnd"/>
      <w:r>
        <w:rPr>
          <w:lang w:val="en-US"/>
        </w:rPr>
        <w:t xml:space="preserve"> on supporting the sorting data flows. </w:t>
      </w:r>
    </w:p>
    <w:p w14:paraId="359BAEA8" w14:textId="747493DB" w:rsidR="001E360D" w:rsidRDefault="001E360D" w:rsidP="00AA2178">
      <w:pPr>
        <w:rPr>
          <w:lang w:val="en-US"/>
        </w:rPr>
      </w:pPr>
      <w:r>
        <w:rPr>
          <w:lang w:val="en-US"/>
        </w:rPr>
        <w:t xml:space="preserve">Sorting in Swiss Post is the process of gathering the received items into centralized plants where letters and parcels are sent to from a region of Switzerland. One such plant is located at </w:t>
      </w:r>
      <w:proofErr w:type="spellStart"/>
      <w:r>
        <w:rPr>
          <w:lang w:val="en-US"/>
        </w:rPr>
        <w:t>Härkingen</w:t>
      </w:r>
      <w:proofErr w:type="spellEnd"/>
      <w:r>
        <w:rPr>
          <w:lang w:val="en-US"/>
        </w:rPr>
        <w:t xml:space="preserve"> </w:t>
      </w:r>
    </w:p>
    <w:p w14:paraId="6C39EBB1" w14:textId="57A93EB0" w:rsidR="001E360D" w:rsidRDefault="001E360D" w:rsidP="00AA2178">
      <w:pPr>
        <w:rPr>
          <w:lang w:val="en-US"/>
        </w:rPr>
      </w:pPr>
      <w:r>
        <w:rPr>
          <w:lang w:val="en-US"/>
        </w:rPr>
        <w:t xml:space="preserve">Picture of </w:t>
      </w:r>
      <w:proofErr w:type="spellStart"/>
      <w:r>
        <w:rPr>
          <w:lang w:val="en-US"/>
        </w:rPr>
        <w:t>Härkingen</w:t>
      </w:r>
      <w:proofErr w:type="spellEnd"/>
    </w:p>
    <w:p w14:paraId="460AAB34" w14:textId="77777777" w:rsidR="006A0A16" w:rsidRDefault="001E360D" w:rsidP="00AA2178">
      <w:pPr>
        <w:rPr>
          <w:lang w:val="en-US"/>
        </w:rPr>
      </w:pPr>
      <w:r>
        <w:rPr>
          <w:lang w:val="en-US"/>
        </w:rPr>
        <w:t xml:space="preserve">The mail pieces are handled by workers and put onto the automated sorting hardware of </w:t>
      </w:r>
      <w:proofErr w:type="spellStart"/>
      <w:r>
        <w:rPr>
          <w:lang w:val="en-US"/>
        </w:rPr>
        <w:t>swiss</w:t>
      </w:r>
      <w:proofErr w:type="spellEnd"/>
      <w:r>
        <w:rPr>
          <w:lang w:val="en-US"/>
        </w:rPr>
        <w:t xml:space="preserve"> Post. The hardware which enables </w:t>
      </w:r>
      <w:r w:rsidR="006A0A16">
        <w:rPr>
          <w:lang w:val="en-US"/>
        </w:rPr>
        <w:t>the handling of up to 10’000 (</w:t>
      </w:r>
      <w:proofErr w:type="gramStart"/>
      <w:r w:rsidR="006A0A16">
        <w:rPr>
          <w:lang w:val="en-US"/>
        </w:rPr>
        <w:t>TODO ,</w:t>
      </w:r>
      <w:proofErr w:type="gramEnd"/>
      <w:r w:rsidR="006A0A16">
        <w:rPr>
          <w:lang w:val="en-US"/>
        </w:rPr>
        <w:t xml:space="preserve"> Source) parcels per hour. It will scan the received pieces and let them flow </w:t>
      </w:r>
      <w:proofErr w:type="gramStart"/>
      <w:r w:rsidR="006A0A16">
        <w:rPr>
          <w:lang w:val="en-US"/>
        </w:rPr>
        <w:t>trough</w:t>
      </w:r>
      <w:proofErr w:type="gramEnd"/>
      <w:r w:rsidR="006A0A16">
        <w:rPr>
          <w:lang w:val="en-US"/>
        </w:rPr>
        <w:t xml:space="preserve"> the plant to a designated discharge zone. </w:t>
      </w:r>
    </w:p>
    <w:p w14:paraId="22B7CF5F" w14:textId="77777777" w:rsidR="006A0A16" w:rsidRDefault="006A0A16" w:rsidP="00AA2178">
      <w:pPr>
        <w:rPr>
          <w:lang w:val="en-US"/>
        </w:rPr>
      </w:pPr>
      <w:r>
        <w:rPr>
          <w:lang w:val="en-US"/>
        </w:rPr>
        <w:t>Bild X</w:t>
      </w:r>
    </w:p>
    <w:p w14:paraId="71822996" w14:textId="7BF29621" w:rsidR="001E360D" w:rsidRDefault="006A0A16" w:rsidP="00AA2178">
      <w:pPr>
        <w:rPr>
          <w:lang w:val="en-US"/>
        </w:rPr>
      </w:pPr>
      <w:r>
        <w:rPr>
          <w:lang w:val="en-US"/>
        </w:rPr>
        <w:t>With these innovations including robot automatization such as….</w:t>
      </w:r>
    </w:p>
    <w:p w14:paraId="6F2814A1" w14:textId="65B3CFD9" w:rsidR="006A0A16" w:rsidRDefault="006A0A16" w:rsidP="00AA2178">
      <w:pPr>
        <w:rPr>
          <w:lang w:val="en-US"/>
        </w:rPr>
      </w:pPr>
      <w:r>
        <w:rPr>
          <w:lang w:val="en-US"/>
        </w:rPr>
        <w:lastRenderedPageBreak/>
        <w:t xml:space="preserve">The </w:t>
      </w:r>
      <w:proofErr w:type="spellStart"/>
      <w:r>
        <w:rPr>
          <w:lang w:val="en-US"/>
        </w:rPr>
        <w:t>swiss</w:t>
      </w:r>
      <w:proofErr w:type="spellEnd"/>
      <w:r>
        <w:rPr>
          <w:lang w:val="en-US"/>
        </w:rPr>
        <w:t xml:space="preserve"> post was crowned 9times in a </w:t>
      </w:r>
      <w:proofErr w:type="gramStart"/>
      <w:r>
        <w:rPr>
          <w:lang w:val="en-US"/>
        </w:rPr>
        <w:t>row..</w:t>
      </w:r>
      <w:proofErr w:type="gramEnd"/>
      <w:r>
        <w:rPr>
          <w:lang w:val="en-US"/>
        </w:rPr>
        <w:t xml:space="preserve"> best post of the world…</w:t>
      </w:r>
    </w:p>
    <w:p w14:paraId="445C4536" w14:textId="77777777" w:rsidR="006A0A16" w:rsidRPr="001B5D13" w:rsidRDefault="006A0A16" w:rsidP="00AA2178">
      <w:pPr>
        <w:rPr>
          <w:lang w:val="en-US"/>
        </w:rPr>
      </w:pPr>
    </w:p>
    <w:sectPr w:rsidR="006A0A16" w:rsidRPr="001B5D13" w:rsidSect="002566A7">
      <w:type w:val="continuous"/>
      <w:pgSz w:w="11906" w:h="16838" w:code="9"/>
      <w:pgMar w:top="1701" w:right="851" w:bottom="851" w:left="851" w:header="454" w:footer="454"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35DBD" w14:textId="77777777" w:rsidR="001B5D13" w:rsidRPr="000D6F5A" w:rsidRDefault="001B5D13" w:rsidP="00F91D37">
      <w:pPr>
        <w:spacing w:line="240" w:lineRule="auto"/>
      </w:pPr>
      <w:r w:rsidRPr="000D6F5A">
        <w:separator/>
      </w:r>
    </w:p>
  </w:endnote>
  <w:endnote w:type="continuationSeparator" w:id="0">
    <w:p w14:paraId="17584BB9" w14:textId="77777777" w:rsidR="001B5D13" w:rsidRPr="000D6F5A" w:rsidRDefault="001B5D13" w:rsidP="00F91D37">
      <w:pPr>
        <w:spacing w:line="240" w:lineRule="auto"/>
      </w:pPr>
      <w:r w:rsidRPr="000D6F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Com 55 Roman">
    <w:altName w:val="Arial"/>
    <w:charset w:val="00"/>
    <w:family w:val="swiss"/>
    <w:pitch w:val="variable"/>
    <w:sig w:usb0="8000008F" w:usb1="10002042"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Frutiger 45 Light">
    <w:panose1 w:val="020B04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91C14" w14:textId="77777777" w:rsidR="001B5D13" w:rsidRPr="000D6F5A" w:rsidRDefault="001B5D13" w:rsidP="00F91D37">
      <w:pPr>
        <w:spacing w:line="240" w:lineRule="auto"/>
      </w:pPr>
      <w:r w:rsidRPr="000D6F5A">
        <w:separator/>
      </w:r>
    </w:p>
  </w:footnote>
  <w:footnote w:type="continuationSeparator" w:id="0">
    <w:p w14:paraId="10944E18" w14:textId="77777777" w:rsidR="001B5D13" w:rsidRPr="000D6F5A" w:rsidRDefault="001B5D13" w:rsidP="00F91D37">
      <w:pPr>
        <w:spacing w:line="240" w:lineRule="auto"/>
      </w:pPr>
      <w:r w:rsidRPr="000D6F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5E0B0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D2A5BC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BEC80A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B92D1A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2A8483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1A459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506D412"/>
    <w:lvl w:ilvl="0">
      <w:start w:val="1"/>
      <w:numFmt w:val="decimal"/>
      <w:pStyle w:val="Listennummer"/>
      <w:lvlText w:val="%1."/>
      <w:lvlJc w:val="left"/>
      <w:pPr>
        <w:tabs>
          <w:tab w:val="num" w:pos="360"/>
        </w:tabs>
        <w:ind w:left="360" w:hanging="360"/>
      </w:pPr>
    </w:lvl>
  </w:abstractNum>
  <w:abstractNum w:abstractNumId="7" w15:restartNumberingAfterBreak="0">
    <w:nsid w:val="180957EA"/>
    <w:multiLevelType w:val="multilevel"/>
    <w:tmpl w:val="C63C699C"/>
    <w:lvl w:ilvl="0">
      <w:start w:val="1"/>
      <w:numFmt w:val="decimal"/>
      <w:pStyle w:val="Heading1numbered"/>
      <w:lvlText w:val="%1."/>
      <w:lvlJc w:val="left"/>
      <w:pPr>
        <w:ind w:left="567" w:hanging="567"/>
      </w:pPr>
      <w:rPr>
        <w:rFonts w:hint="default"/>
      </w:rPr>
    </w:lvl>
    <w:lvl w:ilvl="1">
      <w:start w:val="1"/>
      <w:numFmt w:val="decimal"/>
      <w:pStyle w:val="Heading2numbered"/>
      <w:lvlText w:val="%1.%2"/>
      <w:lvlJc w:val="left"/>
      <w:pPr>
        <w:ind w:left="567" w:hanging="567"/>
      </w:pPr>
      <w:rPr>
        <w:rFonts w:hint="default"/>
      </w:rPr>
    </w:lvl>
    <w:lvl w:ilvl="2">
      <w:start w:val="1"/>
      <w:numFmt w:val="decimal"/>
      <w:pStyle w:val="Heading3numbered"/>
      <w:lvlText w:val="%1.%2.%3"/>
      <w:lvlJc w:val="left"/>
      <w:pPr>
        <w:tabs>
          <w:tab w:val="num" w:pos="709"/>
        </w:tabs>
        <w:ind w:left="567" w:hanging="567"/>
      </w:pPr>
      <w:rPr>
        <w:rFonts w:hint="default"/>
      </w:rPr>
    </w:lvl>
    <w:lvl w:ilvl="3">
      <w:start w:val="1"/>
      <w:numFmt w:val="decimal"/>
      <w:pStyle w:val="berschrift4nummeriert"/>
      <w:lvlText w:val="%1.%2.%3.%4"/>
      <w:lvlJc w:val="left"/>
      <w:pPr>
        <w:tabs>
          <w:tab w:val="num" w:pos="851"/>
        </w:tabs>
        <w:ind w:left="709" w:hanging="709"/>
      </w:pPr>
      <w:rPr>
        <w:rFonts w:hint="default"/>
      </w:rPr>
    </w:lvl>
    <w:lvl w:ilvl="4">
      <w:start w:val="1"/>
      <w:numFmt w:val="decimal"/>
      <w:pStyle w:val="berschrift5nummeriert"/>
      <w:lvlText w:val="%1.%2.%3.%4.%5"/>
      <w:lvlJc w:val="left"/>
      <w:pPr>
        <w:tabs>
          <w:tab w:val="num" w:pos="1134"/>
        </w:tabs>
        <w:ind w:left="851" w:hanging="851"/>
      </w:pPr>
      <w:rPr>
        <w:rFonts w:hint="default"/>
      </w:rPr>
    </w:lvl>
    <w:lvl w:ilvl="5">
      <w:start w:val="1"/>
      <w:numFmt w:val="decimal"/>
      <w:pStyle w:val="Numbering1"/>
      <w:lvlText w:val="%6."/>
      <w:lvlJc w:val="left"/>
      <w:pPr>
        <w:tabs>
          <w:tab w:val="num" w:pos="340"/>
        </w:tabs>
        <w:ind w:left="227" w:hanging="227"/>
      </w:pPr>
      <w:rPr>
        <w:rFonts w:hint="default"/>
      </w:rPr>
    </w:lvl>
    <w:lvl w:ilvl="6">
      <w:start w:val="1"/>
      <w:numFmt w:val="decimal"/>
      <w:pStyle w:val="Numbering2"/>
      <w:lvlText w:val="%6.%7"/>
      <w:lvlJc w:val="left"/>
      <w:pPr>
        <w:tabs>
          <w:tab w:val="num" w:pos="709"/>
        </w:tabs>
        <w:ind w:left="567" w:hanging="340"/>
      </w:pPr>
      <w:rPr>
        <w:rFonts w:hint="default"/>
      </w:rPr>
    </w:lvl>
    <w:lvl w:ilvl="7">
      <w:start w:val="1"/>
      <w:numFmt w:val="decimal"/>
      <w:pStyle w:val="Numbering3"/>
      <w:lvlText w:val="%6.%7.%8"/>
      <w:lvlJc w:val="left"/>
      <w:pPr>
        <w:tabs>
          <w:tab w:val="num" w:pos="1134"/>
        </w:tabs>
        <w:ind w:left="1134" w:hanging="567"/>
      </w:pPr>
      <w:rPr>
        <w:rFonts w:hint="default"/>
      </w:rPr>
    </w:lvl>
    <w:lvl w:ilvl="8">
      <w:start w:val="1"/>
      <w:numFmt w:val="lowerLetter"/>
      <w:pStyle w:val="Numberingabc"/>
      <w:lvlText w:val="%9."/>
      <w:lvlJc w:val="left"/>
      <w:pPr>
        <w:ind w:left="227" w:hanging="227"/>
      </w:pPr>
      <w:rPr>
        <w:rFonts w:hint="default"/>
      </w:rPr>
    </w:lvl>
  </w:abstractNum>
  <w:abstractNum w:abstractNumId="8" w15:restartNumberingAfterBreak="0">
    <w:nsid w:val="198A7877"/>
    <w:multiLevelType w:val="multilevel"/>
    <w:tmpl w:val="14FC64F4"/>
    <w:lvl w:ilvl="0">
      <w:start w:val="1"/>
      <w:numFmt w:val="decimal"/>
      <w:pStyle w:val="Dokumentbezeichnung"/>
      <w:lvlText w:val="%1"/>
      <w:lvlJc w:val="left"/>
      <w:pPr>
        <w:ind w:left="851"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38306D5"/>
    <w:multiLevelType w:val="multilevel"/>
    <w:tmpl w:val="45ECDA5A"/>
    <w:styleLink w:val="Nummerierteberschriften"/>
    <w:lvl w:ilvl="0">
      <w:start w:val="1"/>
      <w:numFmt w:val="decimal"/>
      <w:lvlText w:val="%1."/>
      <w:lvlJc w:val="left"/>
      <w:pPr>
        <w:ind w:left="567" w:hanging="567"/>
      </w:pPr>
      <w:rPr>
        <w:rFonts w:ascii="Segoe UI" w:hAnsi="Segoe UI" w:cs="Segoe UI"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6."/>
      <w:lvlJc w:val="left"/>
      <w:pPr>
        <w:tabs>
          <w:tab w:val="num" w:pos="425"/>
        </w:tabs>
        <w:ind w:left="284" w:hanging="284"/>
      </w:pPr>
      <w:rPr>
        <w:rFonts w:hint="default"/>
      </w:rPr>
    </w:lvl>
    <w:lvl w:ilvl="6">
      <w:start w:val="1"/>
      <w:numFmt w:val="decimal"/>
      <w:lvlText w:val="%6.%7"/>
      <w:lvlJc w:val="left"/>
      <w:pPr>
        <w:tabs>
          <w:tab w:val="num" w:pos="851"/>
        </w:tabs>
        <w:ind w:left="709" w:hanging="425"/>
      </w:pPr>
      <w:rPr>
        <w:rFonts w:hint="default"/>
      </w:rPr>
    </w:lvl>
    <w:lvl w:ilvl="7">
      <w:start w:val="1"/>
      <w:numFmt w:val="decimal"/>
      <w:lvlText w:val="%6.%7.%8"/>
      <w:lvlJc w:val="left"/>
      <w:pPr>
        <w:tabs>
          <w:tab w:val="num" w:pos="1559"/>
        </w:tabs>
        <w:ind w:left="1276" w:hanging="567"/>
      </w:pPr>
      <w:rPr>
        <w:rFonts w:hint="default"/>
      </w:rPr>
    </w:lvl>
    <w:lvl w:ilvl="8">
      <w:start w:val="1"/>
      <w:numFmt w:val="lowerLetter"/>
      <w:lvlText w:val="%9."/>
      <w:lvlJc w:val="left"/>
      <w:pPr>
        <w:ind w:left="284" w:hanging="284"/>
      </w:pPr>
      <w:rPr>
        <w:rFonts w:hint="default"/>
      </w:rPr>
    </w:lvl>
  </w:abstractNum>
  <w:abstractNum w:abstractNumId="11" w15:restartNumberingAfterBreak="0">
    <w:nsid w:val="278E1C5A"/>
    <w:multiLevelType w:val="multilevel"/>
    <w:tmpl w:val="04070023"/>
    <w:styleLink w:val="ArtikelAbschnitt"/>
    <w:lvl w:ilvl="0">
      <w:start w:val="1"/>
      <w:numFmt w:val="upperRoman"/>
      <w:pStyle w:val="berschrift1"/>
      <w:lvlText w:val="Artikel %1."/>
      <w:lvlJc w:val="left"/>
      <w:pPr>
        <w:ind w:left="0" w:firstLine="0"/>
      </w:pPr>
      <w:rPr>
        <w:rFonts w:ascii="Segoe UI" w:hAnsi="Segoe UI" w:cs="Segoe UI"/>
      </w:rPr>
    </w:lvl>
    <w:lvl w:ilvl="1">
      <w:start w:val="1"/>
      <w:numFmt w:val="decimalZero"/>
      <w:pStyle w:val="berschrift2"/>
      <w:isLgl/>
      <w:lvlText w:val="Abschnitt %1.%2"/>
      <w:lvlJc w:val="left"/>
      <w:pPr>
        <w:ind w:left="0" w:firstLine="0"/>
      </w:pPr>
    </w:lvl>
    <w:lvl w:ilvl="2">
      <w:start w:val="1"/>
      <w:numFmt w:val="lowerLetter"/>
      <w:pStyle w:val="berschrift3"/>
      <w:lvlText w:val="(%3)"/>
      <w:lvlJc w:val="left"/>
      <w:pPr>
        <w:ind w:left="720" w:hanging="432"/>
      </w:pPr>
    </w:lvl>
    <w:lvl w:ilvl="3">
      <w:start w:val="1"/>
      <w:numFmt w:val="lowerRoman"/>
      <w:pStyle w:val="berschrift4"/>
      <w:lvlText w:val="(%4)"/>
      <w:lvlJc w:val="right"/>
      <w:pPr>
        <w:ind w:left="864" w:hanging="144"/>
      </w:pPr>
    </w:lvl>
    <w:lvl w:ilvl="4">
      <w:start w:val="1"/>
      <w:numFmt w:val="decimal"/>
      <w:pStyle w:val="berschrift5"/>
      <w:lvlText w:val="%5)"/>
      <w:lvlJc w:val="left"/>
      <w:pPr>
        <w:ind w:left="1008" w:hanging="432"/>
      </w:pPr>
    </w:lvl>
    <w:lvl w:ilvl="5">
      <w:start w:val="1"/>
      <w:numFmt w:val="lowerLetter"/>
      <w:pStyle w:val="berschrift6"/>
      <w:lvlText w:val="%6)"/>
      <w:lvlJc w:val="left"/>
      <w:pPr>
        <w:ind w:left="1152" w:hanging="432"/>
      </w:pPr>
    </w:lvl>
    <w:lvl w:ilvl="6">
      <w:start w:val="1"/>
      <w:numFmt w:val="lowerRoman"/>
      <w:pStyle w:val="berschrift7"/>
      <w:lvlText w:val="%7)"/>
      <w:lvlJc w:val="right"/>
      <w:pPr>
        <w:ind w:left="1296" w:hanging="288"/>
      </w:pPr>
    </w:lvl>
    <w:lvl w:ilvl="7">
      <w:start w:val="1"/>
      <w:numFmt w:val="lowerLetter"/>
      <w:pStyle w:val="berschrift8"/>
      <w:lvlText w:val="%8."/>
      <w:lvlJc w:val="left"/>
      <w:pPr>
        <w:ind w:left="1440" w:hanging="432"/>
      </w:pPr>
    </w:lvl>
    <w:lvl w:ilvl="8">
      <w:start w:val="1"/>
      <w:numFmt w:val="lowerRoman"/>
      <w:pStyle w:val="berschrift9"/>
      <w:lvlText w:val="%9."/>
      <w:lvlJc w:val="right"/>
      <w:pPr>
        <w:ind w:left="1584" w:hanging="144"/>
      </w:pPr>
    </w:lvl>
  </w:abstractNum>
  <w:abstractNum w:abstractNumId="12" w15:restartNumberingAfterBreak="0">
    <w:nsid w:val="5341209A"/>
    <w:multiLevelType w:val="multilevel"/>
    <w:tmpl w:val="0407001D"/>
    <w:styleLink w:val="1ai"/>
    <w:lvl w:ilvl="0">
      <w:start w:val="1"/>
      <w:numFmt w:val="decimal"/>
      <w:lvlText w:val="%1)"/>
      <w:lvlJc w:val="left"/>
      <w:pPr>
        <w:ind w:left="360" w:hanging="360"/>
      </w:pPr>
      <w:rPr>
        <w:rFonts w:ascii="Segoe UI" w:hAnsi="Segoe UI" w:cs="Segoe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2D7A4A"/>
    <w:multiLevelType w:val="multilevel"/>
    <w:tmpl w:val="FF620FAE"/>
    <w:numStyleLink w:val="Aufzhlungen"/>
  </w:abstractNum>
  <w:abstractNum w:abstractNumId="14"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37B7E74"/>
    <w:multiLevelType w:val="multilevel"/>
    <w:tmpl w:val="0407001F"/>
    <w:styleLink w:val="111111"/>
    <w:lvl w:ilvl="0">
      <w:start w:val="1"/>
      <w:numFmt w:val="decimal"/>
      <w:lvlText w:val="%1."/>
      <w:lvlJc w:val="left"/>
      <w:pPr>
        <w:ind w:left="360" w:hanging="360"/>
      </w:pPr>
      <w:rPr>
        <w:rFonts w:ascii="Segoe UI" w:hAnsi="Segoe UI"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CF32C4"/>
    <w:multiLevelType w:val="multilevel"/>
    <w:tmpl w:val="FF620FAE"/>
    <w:styleLink w:val="Aufzhlungen"/>
    <w:lvl w:ilvl="0">
      <w:start w:val="1"/>
      <w:numFmt w:val="bullet"/>
      <w:pStyle w:val="ListDash"/>
      <w:lvlText w:val="–"/>
      <w:lvlJc w:val="left"/>
      <w:pPr>
        <w:ind w:left="227" w:hanging="227"/>
      </w:pPr>
      <w:rPr>
        <w:rFonts w:ascii="Segoe UI" w:hAnsi="Segoe UI" w:cs="Segoe UI" w:hint="default"/>
      </w:rPr>
    </w:lvl>
    <w:lvl w:ilvl="1">
      <w:start w:val="1"/>
      <w:numFmt w:val="bullet"/>
      <w:pStyle w:val="ListArrow"/>
      <w:lvlText w:val=""/>
      <w:lvlJc w:val="left"/>
      <w:pPr>
        <w:ind w:left="227" w:hanging="227"/>
      </w:pPr>
      <w:rPr>
        <w:rFonts w:ascii="Segoe UI Symbol" w:hAnsi="Segoe UI Symbol" w:hint="default"/>
      </w:rPr>
    </w:lvl>
    <w:lvl w:ilvl="2">
      <w:start w:val="1"/>
      <w:numFmt w:val="bullet"/>
      <w:pStyle w:val="ListCheckmark"/>
      <w:lvlText w:val="✔"/>
      <w:lvlJc w:val="left"/>
      <w:pPr>
        <w:ind w:left="227" w:hanging="227"/>
      </w:pPr>
      <w:rPr>
        <w:rFonts w:ascii="Segoe UI Symbol" w:hAnsi="Segoe UI Symbol" w:hint="default"/>
      </w:rPr>
    </w:lvl>
    <w:lvl w:ilvl="3">
      <w:start w:val="1"/>
      <w:numFmt w:val="bullet"/>
      <w:lvlText w:val=""/>
      <w:lvlJc w:val="left"/>
      <w:pPr>
        <w:ind w:left="3164" w:hanging="360"/>
      </w:pPr>
      <w:rPr>
        <w:rFonts w:ascii="Symbol" w:hAnsi="Symbol" w:cs="Times New Roman"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16cid:durableId="901865394">
    <w:abstractNumId w:val="5"/>
  </w:num>
  <w:num w:numId="2" w16cid:durableId="409811899">
    <w:abstractNumId w:val="4"/>
  </w:num>
  <w:num w:numId="3" w16cid:durableId="956832184">
    <w:abstractNumId w:val="14"/>
  </w:num>
  <w:num w:numId="4" w16cid:durableId="1254821494">
    <w:abstractNumId w:val="9"/>
  </w:num>
  <w:num w:numId="5" w16cid:durableId="171723735">
    <w:abstractNumId w:val="8"/>
  </w:num>
  <w:num w:numId="6" w16cid:durableId="1073507391">
    <w:abstractNumId w:val="10"/>
  </w:num>
  <w:num w:numId="7" w16cid:durableId="1074162686">
    <w:abstractNumId w:val="16"/>
  </w:num>
  <w:num w:numId="8" w16cid:durableId="352265768">
    <w:abstractNumId w:val="7"/>
  </w:num>
  <w:num w:numId="9" w16cid:durableId="2039159447">
    <w:abstractNumId w:val="13"/>
  </w:num>
  <w:num w:numId="10" w16cid:durableId="200165963">
    <w:abstractNumId w:val="15"/>
  </w:num>
  <w:num w:numId="11" w16cid:durableId="1193106416">
    <w:abstractNumId w:val="12"/>
  </w:num>
  <w:num w:numId="12" w16cid:durableId="1380284221">
    <w:abstractNumId w:val="11"/>
  </w:num>
  <w:num w:numId="13" w16cid:durableId="393088897">
    <w:abstractNumId w:val="6"/>
  </w:num>
  <w:num w:numId="14" w16cid:durableId="441265658">
    <w:abstractNumId w:val="3"/>
  </w:num>
  <w:num w:numId="15" w16cid:durableId="1904364622">
    <w:abstractNumId w:val="2"/>
  </w:num>
  <w:num w:numId="16" w16cid:durableId="37974750">
    <w:abstractNumId w:val="1"/>
  </w:num>
  <w:num w:numId="17" w16cid:durableId="1142431102">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it-CH" w:vendorID="64" w:dllVersion="6" w:nlCheck="1" w:checkStyle="0"/>
  <w:activeWritingStyle w:appName="MSWord" w:lang="en-US" w:vendorID="64" w:dllVersion="6" w:nlCheck="1" w:checkStyle="1"/>
  <w:activeWritingStyle w:appName="MSWord" w:lang="fr-CH" w:vendorID="64" w:dllVersion="6" w:nlCheck="1" w:checkStyle="1"/>
  <w:activeWritingStyle w:appName="MSWord" w:lang="de-CH" w:vendorID="64" w:dllVersion="6" w:nlCheck="1" w:checkStyle="1"/>
  <w:activeWritingStyle w:appName="MSWord" w:lang="de-DE" w:vendorID="64" w:dllVersion="6" w:nlCheck="1" w:checkStyle="1"/>
  <w:activeWritingStyle w:appName="MSWord" w:lang="de-CH"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0" w:nlCheck="1" w:checkStyle="0"/>
  <w:activeWritingStyle w:appName="MSWord" w:lang="it-CH" w:vendorID="64" w:dllVersion="0" w:nlCheck="1" w:checkStyle="0"/>
  <w:activeWritingStyle w:appName="MSWord" w:lang="de-DE" w:vendorID="64" w:dllVersion="0" w:nlCheck="1" w:checkStyle="0"/>
  <w:activeWritingStyle w:appName="MSWord" w:lang="fr-CH" w:vendorID="64" w:dllVersion="0" w:nlCheck="1" w:checkStyle="0"/>
  <w:activeWritingStyle w:appName="MSWord" w:lang="fr-FR" w:vendorID="64" w:dllVersion="0" w:nlCheck="1" w:checkStyle="0"/>
  <w:activeWritingStyle w:appName="MSWord" w:lang="it-IT" w:vendorID="64" w:dllVersion="0" w:nlCheck="1" w:checkStyle="0"/>
  <w:activeWritingStyle w:appName="MSWord" w:lang="es-ES" w:vendorID="64" w:dllVersion="0" w:nlCheck="1" w:checkStyle="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13"/>
    <w:rsid w:val="000007B1"/>
    <w:rsid w:val="00002978"/>
    <w:rsid w:val="00003A9F"/>
    <w:rsid w:val="0001010F"/>
    <w:rsid w:val="000153FF"/>
    <w:rsid w:val="0002005F"/>
    <w:rsid w:val="000228FF"/>
    <w:rsid w:val="00025CEC"/>
    <w:rsid w:val="000266B7"/>
    <w:rsid w:val="000268F8"/>
    <w:rsid w:val="0002701B"/>
    <w:rsid w:val="00027B50"/>
    <w:rsid w:val="00032B92"/>
    <w:rsid w:val="00034727"/>
    <w:rsid w:val="000409C8"/>
    <w:rsid w:val="00041700"/>
    <w:rsid w:val="0004481A"/>
    <w:rsid w:val="0005173A"/>
    <w:rsid w:val="00052507"/>
    <w:rsid w:val="000526EF"/>
    <w:rsid w:val="0005457E"/>
    <w:rsid w:val="00063BC2"/>
    <w:rsid w:val="000701F1"/>
    <w:rsid w:val="00071780"/>
    <w:rsid w:val="000803EB"/>
    <w:rsid w:val="00090380"/>
    <w:rsid w:val="00093FA2"/>
    <w:rsid w:val="00096E8E"/>
    <w:rsid w:val="000A1884"/>
    <w:rsid w:val="000A24EC"/>
    <w:rsid w:val="000A2660"/>
    <w:rsid w:val="000B183F"/>
    <w:rsid w:val="000B595D"/>
    <w:rsid w:val="000B6DAC"/>
    <w:rsid w:val="000C49C1"/>
    <w:rsid w:val="000D1743"/>
    <w:rsid w:val="000D1BB6"/>
    <w:rsid w:val="000D34ED"/>
    <w:rsid w:val="000D6F5A"/>
    <w:rsid w:val="000E7543"/>
    <w:rsid w:val="000E756F"/>
    <w:rsid w:val="000F1889"/>
    <w:rsid w:val="000F1D2B"/>
    <w:rsid w:val="000F4C0E"/>
    <w:rsid w:val="0010021F"/>
    <w:rsid w:val="00102345"/>
    <w:rsid w:val="00103EA2"/>
    <w:rsid w:val="00106688"/>
    <w:rsid w:val="00107AAD"/>
    <w:rsid w:val="00107F09"/>
    <w:rsid w:val="001134C7"/>
    <w:rsid w:val="00113CB8"/>
    <w:rsid w:val="00114C96"/>
    <w:rsid w:val="00117D9F"/>
    <w:rsid w:val="0012151C"/>
    <w:rsid w:val="001231CF"/>
    <w:rsid w:val="0012431B"/>
    <w:rsid w:val="00127BBA"/>
    <w:rsid w:val="00133CFB"/>
    <w:rsid w:val="001375AB"/>
    <w:rsid w:val="00144122"/>
    <w:rsid w:val="00145E6F"/>
    <w:rsid w:val="001514C0"/>
    <w:rsid w:val="00154677"/>
    <w:rsid w:val="00157493"/>
    <w:rsid w:val="00157ECA"/>
    <w:rsid w:val="0016003B"/>
    <w:rsid w:val="0016082B"/>
    <w:rsid w:val="00165F95"/>
    <w:rsid w:val="00166773"/>
    <w:rsid w:val="0016774B"/>
    <w:rsid w:val="00167916"/>
    <w:rsid w:val="00171870"/>
    <w:rsid w:val="001803BC"/>
    <w:rsid w:val="001A2F08"/>
    <w:rsid w:val="001A349D"/>
    <w:rsid w:val="001A3606"/>
    <w:rsid w:val="001A43BD"/>
    <w:rsid w:val="001B2C9B"/>
    <w:rsid w:val="001B41B4"/>
    <w:rsid w:val="001B5D13"/>
    <w:rsid w:val="001B72D8"/>
    <w:rsid w:val="001C4A15"/>
    <w:rsid w:val="001E11B9"/>
    <w:rsid w:val="001E360D"/>
    <w:rsid w:val="001E73F4"/>
    <w:rsid w:val="001F4A7E"/>
    <w:rsid w:val="001F4B8C"/>
    <w:rsid w:val="001F4F9B"/>
    <w:rsid w:val="00206B1C"/>
    <w:rsid w:val="00226781"/>
    <w:rsid w:val="0022685B"/>
    <w:rsid w:val="0023018C"/>
    <w:rsid w:val="0023205B"/>
    <w:rsid w:val="002335AA"/>
    <w:rsid w:val="002369CE"/>
    <w:rsid w:val="00237A85"/>
    <w:rsid w:val="00245CD2"/>
    <w:rsid w:val="002466D7"/>
    <w:rsid w:val="00247905"/>
    <w:rsid w:val="002559F8"/>
    <w:rsid w:val="0025644A"/>
    <w:rsid w:val="002566A7"/>
    <w:rsid w:val="002611A1"/>
    <w:rsid w:val="002625DC"/>
    <w:rsid w:val="0026492B"/>
    <w:rsid w:val="00267F71"/>
    <w:rsid w:val="002726D9"/>
    <w:rsid w:val="00273EBC"/>
    <w:rsid w:val="00277534"/>
    <w:rsid w:val="0028209D"/>
    <w:rsid w:val="00283995"/>
    <w:rsid w:val="002872EB"/>
    <w:rsid w:val="00287AB9"/>
    <w:rsid w:val="00287FF2"/>
    <w:rsid w:val="00290E37"/>
    <w:rsid w:val="00292375"/>
    <w:rsid w:val="002942C9"/>
    <w:rsid w:val="002A1228"/>
    <w:rsid w:val="002A1F66"/>
    <w:rsid w:val="002A6277"/>
    <w:rsid w:val="002A6471"/>
    <w:rsid w:val="002B00DD"/>
    <w:rsid w:val="002B0190"/>
    <w:rsid w:val="002B1F0B"/>
    <w:rsid w:val="002B551B"/>
    <w:rsid w:val="002B6C0C"/>
    <w:rsid w:val="002B756E"/>
    <w:rsid w:val="002C163B"/>
    <w:rsid w:val="002D272F"/>
    <w:rsid w:val="002D38AE"/>
    <w:rsid w:val="002D6EB4"/>
    <w:rsid w:val="002D709C"/>
    <w:rsid w:val="002F06AA"/>
    <w:rsid w:val="002F1EA9"/>
    <w:rsid w:val="002F68A2"/>
    <w:rsid w:val="0030245A"/>
    <w:rsid w:val="00302BB6"/>
    <w:rsid w:val="00303B73"/>
    <w:rsid w:val="00307A5B"/>
    <w:rsid w:val="003107C6"/>
    <w:rsid w:val="00314C63"/>
    <w:rsid w:val="0032330D"/>
    <w:rsid w:val="003257DA"/>
    <w:rsid w:val="00330E4A"/>
    <w:rsid w:val="00333A1B"/>
    <w:rsid w:val="0033723F"/>
    <w:rsid w:val="00337EC8"/>
    <w:rsid w:val="0034134D"/>
    <w:rsid w:val="00343A7F"/>
    <w:rsid w:val="00347F53"/>
    <w:rsid w:val="003514EE"/>
    <w:rsid w:val="00352D11"/>
    <w:rsid w:val="00357176"/>
    <w:rsid w:val="00361AA5"/>
    <w:rsid w:val="00363671"/>
    <w:rsid w:val="00363AD6"/>
    <w:rsid w:val="00364EE3"/>
    <w:rsid w:val="00371E1F"/>
    <w:rsid w:val="00373EC1"/>
    <w:rsid w:val="0037405C"/>
    <w:rsid w:val="003757E4"/>
    <w:rsid w:val="00375834"/>
    <w:rsid w:val="003769EA"/>
    <w:rsid w:val="0039124E"/>
    <w:rsid w:val="00395A1F"/>
    <w:rsid w:val="00396DAD"/>
    <w:rsid w:val="003A796E"/>
    <w:rsid w:val="003A7EE0"/>
    <w:rsid w:val="003C3AED"/>
    <w:rsid w:val="003C3D32"/>
    <w:rsid w:val="003C7AA5"/>
    <w:rsid w:val="003D0FAA"/>
    <w:rsid w:val="003D4B26"/>
    <w:rsid w:val="003E1BEA"/>
    <w:rsid w:val="003F012A"/>
    <w:rsid w:val="003F0873"/>
    <w:rsid w:val="003F1A56"/>
    <w:rsid w:val="003F7961"/>
    <w:rsid w:val="004055D4"/>
    <w:rsid w:val="00415116"/>
    <w:rsid w:val="00422FDE"/>
    <w:rsid w:val="0042454D"/>
    <w:rsid w:val="004255B7"/>
    <w:rsid w:val="00431C33"/>
    <w:rsid w:val="004320CB"/>
    <w:rsid w:val="00437346"/>
    <w:rsid w:val="00443A5D"/>
    <w:rsid w:val="00444695"/>
    <w:rsid w:val="004523FC"/>
    <w:rsid w:val="00452D49"/>
    <w:rsid w:val="0045362B"/>
    <w:rsid w:val="0046678A"/>
    <w:rsid w:val="00471D34"/>
    <w:rsid w:val="00480603"/>
    <w:rsid w:val="00483035"/>
    <w:rsid w:val="00486DBB"/>
    <w:rsid w:val="00490FC3"/>
    <w:rsid w:val="00494FD7"/>
    <w:rsid w:val="00495F83"/>
    <w:rsid w:val="004A039B"/>
    <w:rsid w:val="004A21D1"/>
    <w:rsid w:val="004A5963"/>
    <w:rsid w:val="004A7CE4"/>
    <w:rsid w:val="004B0FDB"/>
    <w:rsid w:val="004B3225"/>
    <w:rsid w:val="004C1329"/>
    <w:rsid w:val="004C3880"/>
    <w:rsid w:val="004C3CEC"/>
    <w:rsid w:val="004C4B0F"/>
    <w:rsid w:val="004C57B6"/>
    <w:rsid w:val="004D0F2F"/>
    <w:rsid w:val="004D16CC"/>
    <w:rsid w:val="004D179F"/>
    <w:rsid w:val="004D3323"/>
    <w:rsid w:val="004D5B31"/>
    <w:rsid w:val="004E0E33"/>
    <w:rsid w:val="004E446F"/>
    <w:rsid w:val="004F22CB"/>
    <w:rsid w:val="004F3283"/>
    <w:rsid w:val="004F3A48"/>
    <w:rsid w:val="00500294"/>
    <w:rsid w:val="00503C52"/>
    <w:rsid w:val="00505EB5"/>
    <w:rsid w:val="00512B30"/>
    <w:rsid w:val="0051519F"/>
    <w:rsid w:val="005156E0"/>
    <w:rsid w:val="0052516B"/>
    <w:rsid w:val="00525B53"/>
    <w:rsid w:val="00526C93"/>
    <w:rsid w:val="005339AE"/>
    <w:rsid w:val="005345F5"/>
    <w:rsid w:val="005353CD"/>
    <w:rsid w:val="00535EA2"/>
    <w:rsid w:val="00537410"/>
    <w:rsid w:val="00542FCF"/>
    <w:rsid w:val="00543061"/>
    <w:rsid w:val="005461C4"/>
    <w:rsid w:val="00550787"/>
    <w:rsid w:val="00554D4C"/>
    <w:rsid w:val="00562128"/>
    <w:rsid w:val="00576439"/>
    <w:rsid w:val="005774D8"/>
    <w:rsid w:val="005856E3"/>
    <w:rsid w:val="005912FC"/>
    <w:rsid w:val="00591832"/>
    <w:rsid w:val="00592841"/>
    <w:rsid w:val="005944CB"/>
    <w:rsid w:val="005976BC"/>
    <w:rsid w:val="00597F45"/>
    <w:rsid w:val="005A357F"/>
    <w:rsid w:val="005A7BE5"/>
    <w:rsid w:val="005B337B"/>
    <w:rsid w:val="005B4DEC"/>
    <w:rsid w:val="005B6FD0"/>
    <w:rsid w:val="005C164A"/>
    <w:rsid w:val="005C2563"/>
    <w:rsid w:val="005C35F5"/>
    <w:rsid w:val="005C6148"/>
    <w:rsid w:val="005C61A5"/>
    <w:rsid w:val="005C7189"/>
    <w:rsid w:val="005C7CC6"/>
    <w:rsid w:val="005E6B3C"/>
    <w:rsid w:val="005F04A9"/>
    <w:rsid w:val="005F6B47"/>
    <w:rsid w:val="0060086B"/>
    <w:rsid w:val="006044D5"/>
    <w:rsid w:val="00622481"/>
    <w:rsid w:val="00622FDC"/>
    <w:rsid w:val="00625020"/>
    <w:rsid w:val="00627E50"/>
    <w:rsid w:val="006326CB"/>
    <w:rsid w:val="00642F26"/>
    <w:rsid w:val="00647B77"/>
    <w:rsid w:val="00650B3D"/>
    <w:rsid w:val="00650E5F"/>
    <w:rsid w:val="00651596"/>
    <w:rsid w:val="0065274C"/>
    <w:rsid w:val="00653EF3"/>
    <w:rsid w:val="00661157"/>
    <w:rsid w:val="00661A71"/>
    <w:rsid w:val="00672A6C"/>
    <w:rsid w:val="00672E39"/>
    <w:rsid w:val="00672E90"/>
    <w:rsid w:val="006825E6"/>
    <w:rsid w:val="00686D14"/>
    <w:rsid w:val="00687ED7"/>
    <w:rsid w:val="00691407"/>
    <w:rsid w:val="006966AC"/>
    <w:rsid w:val="00696D83"/>
    <w:rsid w:val="006A0A16"/>
    <w:rsid w:val="006A157B"/>
    <w:rsid w:val="006A3921"/>
    <w:rsid w:val="006B3083"/>
    <w:rsid w:val="006B5345"/>
    <w:rsid w:val="006C144C"/>
    <w:rsid w:val="006C480F"/>
    <w:rsid w:val="006C62E1"/>
    <w:rsid w:val="006C6A0D"/>
    <w:rsid w:val="006D15E3"/>
    <w:rsid w:val="006D5775"/>
    <w:rsid w:val="006E0F4E"/>
    <w:rsid w:val="006E2009"/>
    <w:rsid w:val="006E4AF1"/>
    <w:rsid w:val="006F0345"/>
    <w:rsid w:val="006F0469"/>
    <w:rsid w:val="006F06C4"/>
    <w:rsid w:val="006F5C45"/>
    <w:rsid w:val="006F65B3"/>
    <w:rsid w:val="00700979"/>
    <w:rsid w:val="00701159"/>
    <w:rsid w:val="007040B6"/>
    <w:rsid w:val="00705076"/>
    <w:rsid w:val="00711147"/>
    <w:rsid w:val="0071200C"/>
    <w:rsid w:val="0071222D"/>
    <w:rsid w:val="00714162"/>
    <w:rsid w:val="00714414"/>
    <w:rsid w:val="0071778D"/>
    <w:rsid w:val="00720F25"/>
    <w:rsid w:val="007248EF"/>
    <w:rsid w:val="00724944"/>
    <w:rsid w:val="007277E3"/>
    <w:rsid w:val="00727836"/>
    <w:rsid w:val="00731A17"/>
    <w:rsid w:val="007343C7"/>
    <w:rsid w:val="00734458"/>
    <w:rsid w:val="007407EF"/>
    <w:rsid w:val="007419CF"/>
    <w:rsid w:val="0074241C"/>
    <w:rsid w:val="0074487E"/>
    <w:rsid w:val="00746273"/>
    <w:rsid w:val="0075366F"/>
    <w:rsid w:val="00767D3B"/>
    <w:rsid w:val="007721BF"/>
    <w:rsid w:val="00774E70"/>
    <w:rsid w:val="0078181E"/>
    <w:rsid w:val="00783E8E"/>
    <w:rsid w:val="00784E2E"/>
    <w:rsid w:val="007915B1"/>
    <w:rsid w:val="00795234"/>
    <w:rsid w:val="00796CEE"/>
    <w:rsid w:val="007A0264"/>
    <w:rsid w:val="007A0285"/>
    <w:rsid w:val="007A1F02"/>
    <w:rsid w:val="007A4664"/>
    <w:rsid w:val="007A54C6"/>
    <w:rsid w:val="007B20F2"/>
    <w:rsid w:val="007B399B"/>
    <w:rsid w:val="007B514D"/>
    <w:rsid w:val="007B5396"/>
    <w:rsid w:val="007C0B2A"/>
    <w:rsid w:val="007D3ADD"/>
    <w:rsid w:val="007E0460"/>
    <w:rsid w:val="007F1E6E"/>
    <w:rsid w:val="008139D1"/>
    <w:rsid w:val="008158D9"/>
    <w:rsid w:val="00817A6B"/>
    <w:rsid w:val="00821FBE"/>
    <w:rsid w:val="00823DFB"/>
    <w:rsid w:val="00824D39"/>
    <w:rsid w:val="008331F0"/>
    <w:rsid w:val="00833960"/>
    <w:rsid w:val="00841B44"/>
    <w:rsid w:val="00841F4B"/>
    <w:rsid w:val="00844B72"/>
    <w:rsid w:val="0084557E"/>
    <w:rsid w:val="0084715E"/>
    <w:rsid w:val="00847600"/>
    <w:rsid w:val="00853121"/>
    <w:rsid w:val="0085454F"/>
    <w:rsid w:val="00857D8A"/>
    <w:rsid w:val="008602F9"/>
    <w:rsid w:val="00861F46"/>
    <w:rsid w:val="00862004"/>
    <w:rsid w:val="00864855"/>
    <w:rsid w:val="008657C4"/>
    <w:rsid w:val="00866FE4"/>
    <w:rsid w:val="00870017"/>
    <w:rsid w:val="00870B72"/>
    <w:rsid w:val="00874E49"/>
    <w:rsid w:val="00876898"/>
    <w:rsid w:val="00883CC4"/>
    <w:rsid w:val="00887318"/>
    <w:rsid w:val="00887728"/>
    <w:rsid w:val="00895374"/>
    <w:rsid w:val="008A0276"/>
    <w:rsid w:val="008A4E13"/>
    <w:rsid w:val="008A72CC"/>
    <w:rsid w:val="008B182B"/>
    <w:rsid w:val="008B5919"/>
    <w:rsid w:val="008C1A2B"/>
    <w:rsid w:val="008C4C1A"/>
    <w:rsid w:val="008D5D55"/>
    <w:rsid w:val="008E41F6"/>
    <w:rsid w:val="008F75EB"/>
    <w:rsid w:val="00901074"/>
    <w:rsid w:val="009235A2"/>
    <w:rsid w:val="0093619F"/>
    <w:rsid w:val="009427E5"/>
    <w:rsid w:val="009454B7"/>
    <w:rsid w:val="00953A34"/>
    <w:rsid w:val="00954F79"/>
    <w:rsid w:val="00956D43"/>
    <w:rsid w:val="009613D8"/>
    <w:rsid w:val="00961E8E"/>
    <w:rsid w:val="0096603D"/>
    <w:rsid w:val="009725C5"/>
    <w:rsid w:val="00974275"/>
    <w:rsid w:val="009742F8"/>
    <w:rsid w:val="009804FC"/>
    <w:rsid w:val="0098474B"/>
    <w:rsid w:val="009863F7"/>
    <w:rsid w:val="009949C2"/>
    <w:rsid w:val="00994BD1"/>
    <w:rsid w:val="00995CBA"/>
    <w:rsid w:val="00996544"/>
    <w:rsid w:val="0099676F"/>
    <w:rsid w:val="0099678C"/>
    <w:rsid w:val="009A09CB"/>
    <w:rsid w:val="009A1DB4"/>
    <w:rsid w:val="009A32CB"/>
    <w:rsid w:val="009B030C"/>
    <w:rsid w:val="009B0C96"/>
    <w:rsid w:val="009B100D"/>
    <w:rsid w:val="009B460E"/>
    <w:rsid w:val="009B7F5A"/>
    <w:rsid w:val="009C222B"/>
    <w:rsid w:val="009C64D7"/>
    <w:rsid w:val="009C673B"/>
    <w:rsid w:val="009C67A8"/>
    <w:rsid w:val="009C6E8A"/>
    <w:rsid w:val="009D1D6A"/>
    <w:rsid w:val="009D201B"/>
    <w:rsid w:val="009D2A2C"/>
    <w:rsid w:val="009D5D9C"/>
    <w:rsid w:val="009E2171"/>
    <w:rsid w:val="009E21E4"/>
    <w:rsid w:val="009F3E6A"/>
    <w:rsid w:val="00A02378"/>
    <w:rsid w:val="00A03638"/>
    <w:rsid w:val="00A05F3B"/>
    <w:rsid w:val="00A06F53"/>
    <w:rsid w:val="00A112BE"/>
    <w:rsid w:val="00A14AC0"/>
    <w:rsid w:val="00A14C78"/>
    <w:rsid w:val="00A211F7"/>
    <w:rsid w:val="00A25F7E"/>
    <w:rsid w:val="00A27A32"/>
    <w:rsid w:val="00A34B64"/>
    <w:rsid w:val="00A43EDD"/>
    <w:rsid w:val="00A46B7E"/>
    <w:rsid w:val="00A50976"/>
    <w:rsid w:val="00A5451D"/>
    <w:rsid w:val="00A5539F"/>
    <w:rsid w:val="00A55C83"/>
    <w:rsid w:val="00A57815"/>
    <w:rsid w:val="00A62266"/>
    <w:rsid w:val="00A62F82"/>
    <w:rsid w:val="00A62FAD"/>
    <w:rsid w:val="00A701D4"/>
    <w:rsid w:val="00A70710"/>
    <w:rsid w:val="00A70B2C"/>
    <w:rsid w:val="00A70CDC"/>
    <w:rsid w:val="00A7133D"/>
    <w:rsid w:val="00A71E43"/>
    <w:rsid w:val="00A74CE1"/>
    <w:rsid w:val="00A7788C"/>
    <w:rsid w:val="00A80275"/>
    <w:rsid w:val="00A81EE5"/>
    <w:rsid w:val="00A91543"/>
    <w:rsid w:val="00A954F6"/>
    <w:rsid w:val="00A960B8"/>
    <w:rsid w:val="00AA2178"/>
    <w:rsid w:val="00AA5DDC"/>
    <w:rsid w:val="00AB5EB5"/>
    <w:rsid w:val="00AB605E"/>
    <w:rsid w:val="00AC0DF9"/>
    <w:rsid w:val="00AC16DA"/>
    <w:rsid w:val="00AC2D5B"/>
    <w:rsid w:val="00AC3C0A"/>
    <w:rsid w:val="00AC532B"/>
    <w:rsid w:val="00AC6321"/>
    <w:rsid w:val="00AD36B2"/>
    <w:rsid w:val="00AD5C8F"/>
    <w:rsid w:val="00AE6EB7"/>
    <w:rsid w:val="00AE75D1"/>
    <w:rsid w:val="00AF177C"/>
    <w:rsid w:val="00AF47AE"/>
    <w:rsid w:val="00AF5101"/>
    <w:rsid w:val="00AF7CA8"/>
    <w:rsid w:val="00B05554"/>
    <w:rsid w:val="00B11A9B"/>
    <w:rsid w:val="00B22B35"/>
    <w:rsid w:val="00B24B2A"/>
    <w:rsid w:val="00B307E4"/>
    <w:rsid w:val="00B324C1"/>
    <w:rsid w:val="00B32881"/>
    <w:rsid w:val="00B32ABB"/>
    <w:rsid w:val="00B33BD2"/>
    <w:rsid w:val="00B41FD3"/>
    <w:rsid w:val="00B426BD"/>
    <w:rsid w:val="00B426D3"/>
    <w:rsid w:val="00B431DE"/>
    <w:rsid w:val="00B452C0"/>
    <w:rsid w:val="00B46DA0"/>
    <w:rsid w:val="00B622CF"/>
    <w:rsid w:val="00B67D13"/>
    <w:rsid w:val="00B70D03"/>
    <w:rsid w:val="00B803E7"/>
    <w:rsid w:val="00B80972"/>
    <w:rsid w:val="00B82E14"/>
    <w:rsid w:val="00B85A08"/>
    <w:rsid w:val="00B85E7F"/>
    <w:rsid w:val="00B97484"/>
    <w:rsid w:val="00BA0681"/>
    <w:rsid w:val="00BA2B5A"/>
    <w:rsid w:val="00BA4DDE"/>
    <w:rsid w:val="00BB0EB7"/>
    <w:rsid w:val="00BB1CEA"/>
    <w:rsid w:val="00BB1DA6"/>
    <w:rsid w:val="00BB1E34"/>
    <w:rsid w:val="00BB206A"/>
    <w:rsid w:val="00BB2323"/>
    <w:rsid w:val="00BB24B0"/>
    <w:rsid w:val="00BB4CF6"/>
    <w:rsid w:val="00BC10EC"/>
    <w:rsid w:val="00BC3280"/>
    <w:rsid w:val="00BC655F"/>
    <w:rsid w:val="00BC6819"/>
    <w:rsid w:val="00BD08F4"/>
    <w:rsid w:val="00BD09F9"/>
    <w:rsid w:val="00BD3450"/>
    <w:rsid w:val="00BD47E4"/>
    <w:rsid w:val="00BE1E62"/>
    <w:rsid w:val="00BE5CD3"/>
    <w:rsid w:val="00BE63E6"/>
    <w:rsid w:val="00BF1743"/>
    <w:rsid w:val="00BF52B2"/>
    <w:rsid w:val="00BF5D59"/>
    <w:rsid w:val="00BF7052"/>
    <w:rsid w:val="00C025E9"/>
    <w:rsid w:val="00C05139"/>
    <w:rsid w:val="00C05FAB"/>
    <w:rsid w:val="00C05FE6"/>
    <w:rsid w:val="00C07B2F"/>
    <w:rsid w:val="00C10854"/>
    <w:rsid w:val="00C12431"/>
    <w:rsid w:val="00C12AEF"/>
    <w:rsid w:val="00C15967"/>
    <w:rsid w:val="00C15A9B"/>
    <w:rsid w:val="00C1798E"/>
    <w:rsid w:val="00C2008E"/>
    <w:rsid w:val="00C20DEA"/>
    <w:rsid w:val="00C22D66"/>
    <w:rsid w:val="00C25656"/>
    <w:rsid w:val="00C30A0E"/>
    <w:rsid w:val="00C30C28"/>
    <w:rsid w:val="00C3674D"/>
    <w:rsid w:val="00C43EDE"/>
    <w:rsid w:val="00C43FE5"/>
    <w:rsid w:val="00C471D9"/>
    <w:rsid w:val="00C4776A"/>
    <w:rsid w:val="00C477CA"/>
    <w:rsid w:val="00C47F7B"/>
    <w:rsid w:val="00C51D2F"/>
    <w:rsid w:val="00C5221E"/>
    <w:rsid w:val="00C60AC3"/>
    <w:rsid w:val="00C64E5C"/>
    <w:rsid w:val="00C656F3"/>
    <w:rsid w:val="00C67B4B"/>
    <w:rsid w:val="00C73727"/>
    <w:rsid w:val="00C73E2E"/>
    <w:rsid w:val="00C82317"/>
    <w:rsid w:val="00C83AAB"/>
    <w:rsid w:val="00C967E8"/>
    <w:rsid w:val="00C97383"/>
    <w:rsid w:val="00C97596"/>
    <w:rsid w:val="00CA348A"/>
    <w:rsid w:val="00CA5EF8"/>
    <w:rsid w:val="00CB1240"/>
    <w:rsid w:val="00CB2CE6"/>
    <w:rsid w:val="00CC06EF"/>
    <w:rsid w:val="00CC66E6"/>
    <w:rsid w:val="00CD0374"/>
    <w:rsid w:val="00CD775B"/>
    <w:rsid w:val="00CE0851"/>
    <w:rsid w:val="00CE2A0C"/>
    <w:rsid w:val="00CE32B8"/>
    <w:rsid w:val="00CF08BB"/>
    <w:rsid w:val="00CF1E53"/>
    <w:rsid w:val="00CF2ABD"/>
    <w:rsid w:val="00CF4930"/>
    <w:rsid w:val="00D00D73"/>
    <w:rsid w:val="00D00E26"/>
    <w:rsid w:val="00D027A9"/>
    <w:rsid w:val="00D05908"/>
    <w:rsid w:val="00D05E97"/>
    <w:rsid w:val="00D129FC"/>
    <w:rsid w:val="00D13378"/>
    <w:rsid w:val="00D1389A"/>
    <w:rsid w:val="00D13DAC"/>
    <w:rsid w:val="00D1549A"/>
    <w:rsid w:val="00D16B0C"/>
    <w:rsid w:val="00D20F72"/>
    <w:rsid w:val="00D30E68"/>
    <w:rsid w:val="00D31037"/>
    <w:rsid w:val="00D36D26"/>
    <w:rsid w:val="00D42880"/>
    <w:rsid w:val="00D54A24"/>
    <w:rsid w:val="00D57397"/>
    <w:rsid w:val="00D57BA1"/>
    <w:rsid w:val="00D616D9"/>
    <w:rsid w:val="00D61996"/>
    <w:rsid w:val="00D654CD"/>
    <w:rsid w:val="00D6722C"/>
    <w:rsid w:val="00D678C7"/>
    <w:rsid w:val="00D74C59"/>
    <w:rsid w:val="00D8261A"/>
    <w:rsid w:val="00D87A80"/>
    <w:rsid w:val="00D9415C"/>
    <w:rsid w:val="00D9553C"/>
    <w:rsid w:val="00D9743B"/>
    <w:rsid w:val="00DA18B7"/>
    <w:rsid w:val="00DA469E"/>
    <w:rsid w:val="00DA5109"/>
    <w:rsid w:val="00DA716B"/>
    <w:rsid w:val="00DB1970"/>
    <w:rsid w:val="00DB394C"/>
    <w:rsid w:val="00DB45F8"/>
    <w:rsid w:val="00DB5D19"/>
    <w:rsid w:val="00DB680D"/>
    <w:rsid w:val="00DB7624"/>
    <w:rsid w:val="00DB7675"/>
    <w:rsid w:val="00DB7997"/>
    <w:rsid w:val="00DC3565"/>
    <w:rsid w:val="00DC3C23"/>
    <w:rsid w:val="00DC7A45"/>
    <w:rsid w:val="00DD108E"/>
    <w:rsid w:val="00DD3A15"/>
    <w:rsid w:val="00DD496E"/>
    <w:rsid w:val="00DE1ADD"/>
    <w:rsid w:val="00DE70BA"/>
    <w:rsid w:val="00DF236A"/>
    <w:rsid w:val="00E01CD9"/>
    <w:rsid w:val="00E02496"/>
    <w:rsid w:val="00E042BC"/>
    <w:rsid w:val="00E05378"/>
    <w:rsid w:val="00E15FE4"/>
    <w:rsid w:val="00E16B99"/>
    <w:rsid w:val="00E23DD3"/>
    <w:rsid w:val="00E24271"/>
    <w:rsid w:val="00E24E96"/>
    <w:rsid w:val="00E25DCD"/>
    <w:rsid w:val="00E26177"/>
    <w:rsid w:val="00E269E1"/>
    <w:rsid w:val="00E326FF"/>
    <w:rsid w:val="00E3346C"/>
    <w:rsid w:val="00E414A0"/>
    <w:rsid w:val="00E42DEE"/>
    <w:rsid w:val="00E4497B"/>
    <w:rsid w:val="00E45685"/>
    <w:rsid w:val="00E45F13"/>
    <w:rsid w:val="00E50336"/>
    <w:rsid w:val="00E510BC"/>
    <w:rsid w:val="00E52BA4"/>
    <w:rsid w:val="00E56792"/>
    <w:rsid w:val="00E61256"/>
    <w:rsid w:val="00E62376"/>
    <w:rsid w:val="00E62EFE"/>
    <w:rsid w:val="00E63D37"/>
    <w:rsid w:val="00E64DCD"/>
    <w:rsid w:val="00E71B4C"/>
    <w:rsid w:val="00E73220"/>
    <w:rsid w:val="00E73CB2"/>
    <w:rsid w:val="00E75494"/>
    <w:rsid w:val="00E81A79"/>
    <w:rsid w:val="00E839BA"/>
    <w:rsid w:val="00E8428A"/>
    <w:rsid w:val="00E97F7D"/>
    <w:rsid w:val="00EA0D9C"/>
    <w:rsid w:val="00EA59B8"/>
    <w:rsid w:val="00EA5A01"/>
    <w:rsid w:val="00EB0412"/>
    <w:rsid w:val="00EC14EA"/>
    <w:rsid w:val="00EC2DF9"/>
    <w:rsid w:val="00EC33B1"/>
    <w:rsid w:val="00EC6CDF"/>
    <w:rsid w:val="00EC7E47"/>
    <w:rsid w:val="00ED6CBF"/>
    <w:rsid w:val="00EE105E"/>
    <w:rsid w:val="00EE6E36"/>
    <w:rsid w:val="00EF02EF"/>
    <w:rsid w:val="00EF6366"/>
    <w:rsid w:val="00F016BC"/>
    <w:rsid w:val="00F05144"/>
    <w:rsid w:val="00F0660B"/>
    <w:rsid w:val="00F10070"/>
    <w:rsid w:val="00F123AE"/>
    <w:rsid w:val="00F13D9B"/>
    <w:rsid w:val="00F13EB2"/>
    <w:rsid w:val="00F16C91"/>
    <w:rsid w:val="00F16DD9"/>
    <w:rsid w:val="00F26721"/>
    <w:rsid w:val="00F31050"/>
    <w:rsid w:val="00F32B93"/>
    <w:rsid w:val="00F45CDD"/>
    <w:rsid w:val="00F51BDB"/>
    <w:rsid w:val="00F5551A"/>
    <w:rsid w:val="00F56AAB"/>
    <w:rsid w:val="00F600C7"/>
    <w:rsid w:val="00F60B62"/>
    <w:rsid w:val="00F64F61"/>
    <w:rsid w:val="00F674C6"/>
    <w:rsid w:val="00F73331"/>
    <w:rsid w:val="00F73CDC"/>
    <w:rsid w:val="00F77985"/>
    <w:rsid w:val="00F83499"/>
    <w:rsid w:val="00F87174"/>
    <w:rsid w:val="00F91D37"/>
    <w:rsid w:val="00F91DEC"/>
    <w:rsid w:val="00F93538"/>
    <w:rsid w:val="00F9610D"/>
    <w:rsid w:val="00FA1A1F"/>
    <w:rsid w:val="00FA311B"/>
    <w:rsid w:val="00FA6ACE"/>
    <w:rsid w:val="00FB657F"/>
    <w:rsid w:val="00FD4BB0"/>
    <w:rsid w:val="00FD7730"/>
    <w:rsid w:val="00FE3BB1"/>
    <w:rsid w:val="00FE7D09"/>
    <w:rsid w:val="00FF6A3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0406F"/>
  <w15:chartTrackingRefBased/>
  <w15:docId w15:val="{6EF66CD6-90A9-4A81-9457-443C98DC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de-CH" w:eastAsia="en-US" w:bidi="ar-SA"/>
        <w14:ligatures w14:val="standardContextual"/>
      </w:rPr>
    </w:rPrDefault>
    <w:pPrDefault>
      <w:pPr>
        <w:spacing w:line="276" w:lineRule="auto"/>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86" w:unhideWhenUsed="1"/>
    <w:lsdException w:name="index heading" w:semiHidden="1" w:unhideWhenUsed="1"/>
    <w:lsdException w:name="caption" w:uiPriority="35"/>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uiPriority="99"/>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A2178"/>
    <w:rPr>
      <w:rFonts w:ascii="Segoe UI" w:hAnsi="Segoe UI" w:cs="Segoe UI"/>
    </w:rPr>
  </w:style>
  <w:style w:type="paragraph" w:styleId="berschrift1">
    <w:name w:val="heading 1"/>
    <w:basedOn w:val="Standard"/>
    <w:next w:val="Standard"/>
    <w:link w:val="berschrift1Zchn"/>
    <w:uiPriority w:val="99"/>
    <w:semiHidden/>
    <w:qFormat/>
    <w:rsid w:val="0012431B"/>
    <w:pPr>
      <w:keepNext/>
      <w:keepLines/>
      <w:numPr>
        <w:numId w:val="12"/>
      </w:numPr>
      <w:spacing w:before="480"/>
      <w:outlineLvl w:val="0"/>
    </w:pPr>
    <w:rPr>
      <w:rFonts w:eastAsiaTheme="majorEastAsia"/>
      <w:b/>
      <w:bCs/>
      <w:sz w:val="24"/>
      <w:szCs w:val="28"/>
    </w:rPr>
  </w:style>
  <w:style w:type="paragraph" w:styleId="berschrift2">
    <w:name w:val="heading 2"/>
    <w:basedOn w:val="Standard"/>
    <w:next w:val="Standard"/>
    <w:link w:val="berschrift2Zchn"/>
    <w:uiPriority w:val="99"/>
    <w:semiHidden/>
    <w:qFormat/>
    <w:rsid w:val="00287AB9"/>
    <w:pPr>
      <w:keepNext/>
      <w:keepLines/>
      <w:numPr>
        <w:ilvl w:val="1"/>
        <w:numId w:val="12"/>
      </w:numPr>
      <w:spacing w:before="480"/>
      <w:outlineLvl w:val="1"/>
    </w:pPr>
    <w:rPr>
      <w:rFonts w:eastAsiaTheme="majorEastAsia"/>
      <w:b/>
      <w:bCs/>
      <w:szCs w:val="26"/>
    </w:rPr>
  </w:style>
  <w:style w:type="paragraph" w:styleId="berschrift3">
    <w:name w:val="heading 3"/>
    <w:basedOn w:val="Standard"/>
    <w:next w:val="Standard"/>
    <w:link w:val="berschrift3Zchn"/>
    <w:uiPriority w:val="99"/>
    <w:semiHidden/>
    <w:qFormat/>
    <w:rsid w:val="003769EA"/>
    <w:pPr>
      <w:keepNext/>
      <w:keepLines/>
      <w:numPr>
        <w:ilvl w:val="2"/>
        <w:numId w:val="12"/>
      </w:numPr>
      <w:spacing w:before="240"/>
      <w:outlineLvl w:val="2"/>
    </w:pPr>
    <w:rPr>
      <w:rFonts w:eastAsiaTheme="majorEastAsia"/>
      <w:b/>
      <w:bCs/>
      <w:szCs w:val="24"/>
      <w:lang w:val="it-CH"/>
    </w:rPr>
  </w:style>
  <w:style w:type="paragraph" w:styleId="berschrift4">
    <w:name w:val="heading 4"/>
    <w:basedOn w:val="Standard"/>
    <w:next w:val="Standard"/>
    <w:link w:val="berschrift4Zchn"/>
    <w:uiPriority w:val="99"/>
    <w:semiHidden/>
    <w:rsid w:val="00052507"/>
    <w:pPr>
      <w:keepNext/>
      <w:keepLines/>
      <w:numPr>
        <w:ilvl w:val="3"/>
        <w:numId w:val="12"/>
      </w:numPr>
      <w:spacing w:before="240"/>
      <w:outlineLvl w:val="3"/>
    </w:pPr>
    <w:rPr>
      <w:rFonts w:eastAsiaTheme="majorEastAsia"/>
    </w:rPr>
  </w:style>
  <w:style w:type="paragraph" w:styleId="berschrift5">
    <w:name w:val="heading 5"/>
    <w:basedOn w:val="Standard"/>
    <w:next w:val="Standard"/>
    <w:link w:val="berschrift5Zchn"/>
    <w:uiPriority w:val="99"/>
    <w:semiHidden/>
    <w:rsid w:val="00B426D3"/>
    <w:pPr>
      <w:keepNext/>
      <w:keepLines/>
      <w:numPr>
        <w:ilvl w:val="4"/>
        <w:numId w:val="12"/>
      </w:numPr>
      <w:spacing w:before="120"/>
      <w:outlineLvl w:val="4"/>
    </w:pPr>
    <w:rPr>
      <w:rFonts w:eastAsiaTheme="majorEastAsia"/>
    </w:rPr>
  </w:style>
  <w:style w:type="paragraph" w:styleId="berschrift6">
    <w:name w:val="heading 6"/>
    <w:basedOn w:val="Standard"/>
    <w:next w:val="Standard"/>
    <w:link w:val="berschrift6Zchn"/>
    <w:uiPriority w:val="99"/>
    <w:semiHidden/>
    <w:rsid w:val="00E510BC"/>
    <w:pPr>
      <w:keepNext/>
      <w:keepLines/>
      <w:numPr>
        <w:ilvl w:val="5"/>
        <w:numId w:val="12"/>
      </w:numPr>
      <w:spacing w:before="40"/>
      <w:outlineLvl w:val="5"/>
    </w:pPr>
    <w:rPr>
      <w:rFonts w:eastAsiaTheme="majorEastAsia"/>
    </w:rPr>
  </w:style>
  <w:style w:type="paragraph" w:styleId="berschrift7">
    <w:name w:val="heading 7"/>
    <w:basedOn w:val="Standard"/>
    <w:next w:val="Standard"/>
    <w:link w:val="berschrift7Zchn"/>
    <w:uiPriority w:val="99"/>
    <w:semiHidden/>
    <w:rsid w:val="00E510BC"/>
    <w:pPr>
      <w:keepNext/>
      <w:keepLines/>
      <w:numPr>
        <w:ilvl w:val="6"/>
        <w:numId w:val="12"/>
      </w:numPr>
      <w:spacing w:before="40"/>
      <w:outlineLvl w:val="6"/>
    </w:pPr>
    <w:rPr>
      <w:rFonts w:eastAsiaTheme="majorEastAsia"/>
      <w:i/>
      <w:iCs/>
    </w:rPr>
  </w:style>
  <w:style w:type="paragraph" w:styleId="berschrift8">
    <w:name w:val="heading 8"/>
    <w:basedOn w:val="Standard"/>
    <w:next w:val="Standard"/>
    <w:link w:val="berschrift8Zchn"/>
    <w:uiPriority w:val="99"/>
    <w:semiHidden/>
    <w:rsid w:val="00796CEE"/>
    <w:pPr>
      <w:keepNext/>
      <w:keepLines/>
      <w:numPr>
        <w:ilvl w:val="7"/>
        <w:numId w:val="12"/>
      </w:numPr>
      <w:spacing w:before="40"/>
      <w:outlineLvl w:val="7"/>
    </w:pPr>
    <w:rPr>
      <w:rFonts w:eastAsiaTheme="majorEastAsia"/>
      <w:color w:val="272727" w:themeColor="text1" w:themeTint="D8"/>
      <w:sz w:val="21"/>
      <w:szCs w:val="21"/>
    </w:rPr>
  </w:style>
  <w:style w:type="paragraph" w:styleId="berschrift9">
    <w:name w:val="heading 9"/>
    <w:basedOn w:val="Standard"/>
    <w:next w:val="Standard"/>
    <w:link w:val="berschrift9Zchn"/>
    <w:uiPriority w:val="99"/>
    <w:semiHidden/>
    <w:rsid w:val="00796CEE"/>
    <w:pPr>
      <w:keepNext/>
      <w:keepLines/>
      <w:numPr>
        <w:ilvl w:val="8"/>
        <w:numId w:val="12"/>
      </w:numPr>
      <w:spacing w:before="40"/>
      <w:outlineLvl w:val="8"/>
    </w:pPr>
    <w:rPr>
      <w:rFonts w:eastAsiaTheme="majorEastAsia"/>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rsid w:val="007E0460"/>
    <w:rPr>
      <w:rFonts w:ascii="Segoe UI" w:hAnsi="Segoe UI" w:cs="Segoe UI"/>
      <w:color w:val="auto"/>
      <w:u w:val="single"/>
    </w:rPr>
  </w:style>
  <w:style w:type="paragraph" w:styleId="Kopfzeile">
    <w:name w:val="header"/>
    <w:basedOn w:val="Standard"/>
    <w:link w:val="KopfzeileZchn"/>
    <w:uiPriority w:val="84"/>
    <w:semiHidden/>
    <w:rsid w:val="008E41F6"/>
    <w:pPr>
      <w:tabs>
        <w:tab w:val="center" w:pos="4536"/>
        <w:tab w:val="right" w:pos="9072"/>
      </w:tabs>
      <w:spacing w:line="240" w:lineRule="auto"/>
    </w:pPr>
    <w:rPr>
      <w:sz w:val="15"/>
    </w:rPr>
  </w:style>
  <w:style w:type="character" w:customStyle="1" w:styleId="KopfzeileZchn">
    <w:name w:val="Kopfzeile Zchn"/>
    <w:basedOn w:val="Absatz-Standardschriftart"/>
    <w:link w:val="Kopfzeile"/>
    <w:uiPriority w:val="84"/>
    <w:semiHidden/>
    <w:rsid w:val="008E41F6"/>
    <w:rPr>
      <w:rFonts w:ascii="Segoe UI" w:hAnsi="Segoe UI" w:cs="Segoe UI"/>
      <w:sz w:val="15"/>
    </w:rPr>
  </w:style>
  <w:style w:type="paragraph" w:styleId="Fuzeile">
    <w:name w:val="footer"/>
    <w:basedOn w:val="Standard"/>
    <w:link w:val="FuzeileZchn"/>
    <w:uiPriority w:val="86"/>
    <w:semiHidden/>
    <w:rsid w:val="005461C4"/>
    <w:pPr>
      <w:spacing w:line="240" w:lineRule="auto"/>
    </w:pPr>
    <w:rPr>
      <w:sz w:val="15"/>
    </w:rPr>
  </w:style>
  <w:style w:type="character" w:customStyle="1" w:styleId="FuzeileZchn">
    <w:name w:val="Fußzeile Zchn"/>
    <w:basedOn w:val="Absatz-Standardschriftart"/>
    <w:link w:val="Fuzeile"/>
    <w:uiPriority w:val="86"/>
    <w:semiHidden/>
    <w:rsid w:val="001B41B4"/>
    <w:rPr>
      <w:rFonts w:ascii="Segoe UI" w:hAnsi="Segoe UI" w:cs="Segoe UI"/>
      <w:sz w:val="15"/>
    </w:rPr>
  </w:style>
  <w:style w:type="paragraph" w:customStyle="1" w:styleId="EinfAbs">
    <w:name w:val="[Einf. Abs.]"/>
    <w:basedOn w:val="Standard"/>
    <w:uiPriority w:val="79"/>
    <w:semiHidden/>
    <w:rsid w:val="00F91D37"/>
    <w:pPr>
      <w:widowControl w:val="0"/>
      <w:autoSpaceDE w:val="0"/>
      <w:autoSpaceDN w:val="0"/>
      <w:adjustRightInd w:val="0"/>
      <w:spacing w:line="288" w:lineRule="auto"/>
      <w:textAlignment w:val="center"/>
    </w:pPr>
    <w:rPr>
      <w:color w:val="000000"/>
      <w:sz w:val="24"/>
      <w:szCs w:val="24"/>
      <w:lang w:val="de-DE"/>
    </w:rPr>
  </w:style>
  <w:style w:type="paragraph" w:styleId="Listenabsatz">
    <w:name w:val="List Paragraph"/>
    <w:basedOn w:val="Standard"/>
    <w:uiPriority w:val="99"/>
    <w:semiHidden/>
    <w:rsid w:val="009C67A8"/>
    <w:pPr>
      <w:ind w:left="720"/>
      <w:contextualSpacing/>
    </w:pPr>
  </w:style>
  <w:style w:type="paragraph" w:styleId="Aufzhlungszeichen">
    <w:name w:val="List Bullet"/>
    <w:basedOn w:val="Listenabsatz"/>
    <w:uiPriority w:val="79"/>
    <w:semiHidden/>
    <w:rsid w:val="009C67A8"/>
    <w:pPr>
      <w:numPr>
        <w:numId w:val="3"/>
      </w:numPr>
      <w:tabs>
        <w:tab w:val="num" w:pos="360"/>
      </w:tabs>
      <w:ind w:left="720" w:firstLine="0"/>
    </w:pPr>
  </w:style>
  <w:style w:type="paragraph" w:styleId="Aufzhlungszeichen2">
    <w:name w:val="List Bullet 2"/>
    <w:basedOn w:val="Listenabsatz"/>
    <w:uiPriority w:val="79"/>
    <w:semiHidden/>
    <w:rsid w:val="009C67A8"/>
    <w:pPr>
      <w:numPr>
        <w:ilvl w:val="1"/>
        <w:numId w:val="3"/>
      </w:numPr>
    </w:pPr>
  </w:style>
  <w:style w:type="paragraph" w:styleId="Aufzhlungszeichen3">
    <w:name w:val="List Bullet 3"/>
    <w:basedOn w:val="Listenabsatz"/>
    <w:uiPriority w:val="79"/>
    <w:semiHidden/>
    <w:rsid w:val="009C67A8"/>
    <w:pPr>
      <w:numPr>
        <w:ilvl w:val="2"/>
        <w:numId w:val="3"/>
      </w:numPr>
    </w:pPr>
  </w:style>
  <w:style w:type="table" w:styleId="Tabellenraster">
    <w:name w:val="Table Grid"/>
    <w:basedOn w:val="NormaleTabelle"/>
    <w:uiPriority w:val="5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9"/>
    <w:semiHidden/>
    <w:rsid w:val="00B85E7F"/>
    <w:rPr>
      <w:rFonts w:ascii="Segoe UI" w:eastAsiaTheme="majorEastAsia" w:hAnsi="Segoe UI" w:cs="Segoe UI"/>
      <w:b/>
      <w:bCs/>
      <w:sz w:val="24"/>
      <w:szCs w:val="28"/>
    </w:rPr>
  </w:style>
  <w:style w:type="character" w:customStyle="1" w:styleId="berschrift2Zchn">
    <w:name w:val="Überschrift 2 Zchn"/>
    <w:basedOn w:val="Absatz-Standardschriftart"/>
    <w:link w:val="berschrift2"/>
    <w:uiPriority w:val="99"/>
    <w:semiHidden/>
    <w:rsid w:val="00B85E7F"/>
    <w:rPr>
      <w:rFonts w:ascii="Segoe UI" w:eastAsiaTheme="majorEastAsia" w:hAnsi="Segoe UI" w:cs="Segoe UI"/>
      <w:b/>
      <w:bCs/>
      <w:szCs w:val="26"/>
    </w:rPr>
  </w:style>
  <w:style w:type="paragraph" w:styleId="Titel">
    <w:name w:val="Title"/>
    <w:basedOn w:val="Standard"/>
    <w:next w:val="Standard"/>
    <w:link w:val="TitelZchn"/>
    <w:uiPriority w:val="11"/>
    <w:qFormat/>
    <w:rsid w:val="005E6B3C"/>
    <w:pPr>
      <w:spacing w:before="420" w:line="470" w:lineRule="exact"/>
      <w:contextualSpacing/>
    </w:pPr>
    <w:rPr>
      <w:rFonts w:eastAsiaTheme="majorEastAsia"/>
      <w:b/>
      <w:sz w:val="40"/>
      <w:szCs w:val="52"/>
      <w:lang w:val="it-CH"/>
    </w:rPr>
  </w:style>
  <w:style w:type="character" w:customStyle="1" w:styleId="TitelZchn">
    <w:name w:val="Titel Zchn"/>
    <w:basedOn w:val="Absatz-Standardschriftart"/>
    <w:link w:val="Titel"/>
    <w:uiPriority w:val="11"/>
    <w:rsid w:val="005E6B3C"/>
    <w:rPr>
      <w:rFonts w:ascii="Segoe UI" w:eastAsiaTheme="majorEastAsia" w:hAnsi="Segoe UI" w:cs="Segoe UI"/>
      <w:b/>
      <w:sz w:val="40"/>
      <w:szCs w:val="52"/>
      <w:lang w:val="it-CH"/>
    </w:rPr>
  </w:style>
  <w:style w:type="paragraph" w:customStyle="1" w:styleId="Brieftitel">
    <w:name w:val="Brieftitel"/>
    <w:basedOn w:val="Standard"/>
    <w:link w:val="BrieftitelZchn"/>
    <w:uiPriority w:val="14"/>
    <w:semiHidden/>
    <w:rsid w:val="00494FD7"/>
    <w:pPr>
      <w:contextualSpacing/>
    </w:pPr>
    <w:rPr>
      <w:b/>
    </w:rPr>
  </w:style>
  <w:style w:type="character" w:customStyle="1" w:styleId="BrieftitelZchn">
    <w:name w:val="Brieftitel Zchn"/>
    <w:basedOn w:val="Absatz-Standardschriftart"/>
    <w:link w:val="Brieftitel"/>
    <w:uiPriority w:val="14"/>
    <w:semiHidden/>
    <w:rsid w:val="00FF6A3D"/>
    <w:rPr>
      <w:rFonts w:ascii="Segoe UI" w:hAnsi="Segoe UI" w:cs="Segoe UI"/>
      <w:b/>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KlassischeTabelle">
    <w:name w:val="Klassische Tabelle"/>
    <w:basedOn w:val="NormaleTabelle"/>
    <w:next w:val="Tabellenraster"/>
    <w:uiPriority w:val="59"/>
    <w:rsid w:val="00C15A9B"/>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erschrift3Zchn">
    <w:name w:val="Überschrift 3 Zchn"/>
    <w:basedOn w:val="Absatz-Standardschriftart"/>
    <w:link w:val="berschrift3"/>
    <w:uiPriority w:val="99"/>
    <w:semiHidden/>
    <w:rsid w:val="00B85E7F"/>
    <w:rPr>
      <w:rFonts w:ascii="Segoe UI" w:eastAsiaTheme="majorEastAsia" w:hAnsi="Segoe UI" w:cs="Segoe UI"/>
      <w:b/>
      <w:bCs/>
      <w:szCs w:val="24"/>
      <w:lang w:val="it-CH"/>
    </w:rPr>
  </w:style>
  <w:style w:type="character" w:customStyle="1" w:styleId="berschrift4Zchn">
    <w:name w:val="Überschrift 4 Zchn"/>
    <w:basedOn w:val="Absatz-Standardschriftart"/>
    <w:link w:val="berschrift4"/>
    <w:uiPriority w:val="99"/>
    <w:semiHidden/>
    <w:rsid w:val="00B85E7F"/>
    <w:rPr>
      <w:rFonts w:ascii="Segoe UI" w:eastAsiaTheme="majorEastAsia" w:hAnsi="Segoe UI" w:cs="Segoe UI"/>
    </w:rPr>
  </w:style>
  <w:style w:type="character" w:customStyle="1" w:styleId="berschrift5Zchn">
    <w:name w:val="Überschrift 5 Zchn"/>
    <w:basedOn w:val="Absatz-Standardschriftart"/>
    <w:link w:val="berschrift5"/>
    <w:uiPriority w:val="99"/>
    <w:semiHidden/>
    <w:rsid w:val="00B85E7F"/>
    <w:rPr>
      <w:rFonts w:ascii="Segoe UI" w:eastAsiaTheme="majorEastAsia" w:hAnsi="Segoe UI" w:cs="Segoe UI"/>
    </w:rPr>
  </w:style>
  <w:style w:type="character" w:customStyle="1" w:styleId="berschrift6Zchn">
    <w:name w:val="Überschrift 6 Zchn"/>
    <w:basedOn w:val="Absatz-Standardschriftart"/>
    <w:link w:val="berschrift6"/>
    <w:uiPriority w:val="99"/>
    <w:semiHidden/>
    <w:rsid w:val="00B85E7F"/>
    <w:rPr>
      <w:rFonts w:ascii="Segoe UI" w:eastAsiaTheme="majorEastAsia" w:hAnsi="Segoe UI" w:cs="Segoe UI"/>
    </w:rPr>
  </w:style>
  <w:style w:type="character" w:customStyle="1" w:styleId="berschrift7Zchn">
    <w:name w:val="Überschrift 7 Zchn"/>
    <w:basedOn w:val="Absatz-Standardschriftart"/>
    <w:link w:val="berschrift7"/>
    <w:uiPriority w:val="99"/>
    <w:semiHidden/>
    <w:rsid w:val="00B85E7F"/>
    <w:rPr>
      <w:rFonts w:ascii="Segoe UI" w:eastAsiaTheme="majorEastAsia" w:hAnsi="Segoe UI" w:cs="Segoe UI"/>
      <w:i/>
      <w:iCs/>
    </w:rPr>
  </w:style>
  <w:style w:type="character" w:customStyle="1" w:styleId="berschrift8Zchn">
    <w:name w:val="Überschrift 8 Zchn"/>
    <w:basedOn w:val="Absatz-Standardschriftart"/>
    <w:link w:val="berschrift8"/>
    <w:uiPriority w:val="99"/>
    <w:semiHidden/>
    <w:rsid w:val="00B85E7F"/>
    <w:rPr>
      <w:rFonts w:ascii="Segoe UI" w:eastAsiaTheme="majorEastAsia" w:hAnsi="Segoe UI" w:cs="Segoe UI"/>
      <w:color w:val="272727" w:themeColor="text1" w:themeTint="D8"/>
      <w:sz w:val="21"/>
      <w:szCs w:val="21"/>
    </w:rPr>
  </w:style>
  <w:style w:type="character" w:customStyle="1" w:styleId="berschrift9Zchn">
    <w:name w:val="Überschrift 9 Zchn"/>
    <w:basedOn w:val="Absatz-Standardschriftart"/>
    <w:link w:val="berschrift9"/>
    <w:uiPriority w:val="99"/>
    <w:semiHidden/>
    <w:rsid w:val="00B85E7F"/>
    <w:rPr>
      <w:rFonts w:ascii="Segoe UI" w:eastAsiaTheme="majorEastAsia" w:hAnsi="Segoe UI" w:cs="Segoe UI"/>
      <w:i/>
      <w:iCs/>
      <w:color w:val="272727" w:themeColor="text1" w:themeTint="D8"/>
      <w:sz w:val="21"/>
      <w:szCs w:val="21"/>
    </w:rPr>
  </w:style>
  <w:style w:type="paragraph" w:customStyle="1" w:styleId="ListDash">
    <w:name w:val="List  Dash"/>
    <w:basedOn w:val="Listenabsatz"/>
    <w:uiPriority w:val="5"/>
    <w:qFormat/>
    <w:rsid w:val="00117D9F"/>
    <w:pPr>
      <w:numPr>
        <w:numId w:val="9"/>
      </w:numPr>
    </w:pPr>
  </w:style>
  <w:style w:type="paragraph" w:customStyle="1" w:styleId="Traktandum-Text">
    <w:name w:val="Traktandum-Text"/>
    <w:basedOn w:val="ListDash"/>
    <w:uiPriority w:val="18"/>
    <w:semiHidden/>
    <w:rsid w:val="00E269E1"/>
    <w:pPr>
      <w:numPr>
        <w:numId w:val="0"/>
      </w:numPr>
      <w:tabs>
        <w:tab w:val="left" w:pos="7938"/>
      </w:tabs>
      <w:ind w:left="426" w:right="848"/>
    </w:pPr>
  </w:style>
  <w:style w:type="paragraph" w:customStyle="1" w:styleId="Traktandum-Titel">
    <w:name w:val="Traktandum-Titel"/>
    <w:basedOn w:val="ListDash"/>
    <w:next w:val="Traktandum-Text"/>
    <w:uiPriority w:val="18"/>
    <w:semiHidden/>
    <w:rsid w:val="00E269E1"/>
    <w:pPr>
      <w:numPr>
        <w:numId w:val="4"/>
      </w:numPr>
      <w:tabs>
        <w:tab w:val="left" w:pos="7938"/>
      </w:tabs>
      <w:ind w:left="426" w:hanging="426"/>
    </w:pPr>
  </w:style>
  <w:style w:type="paragraph" w:customStyle="1" w:styleId="Anleitung">
    <w:name w:val="Anleitung"/>
    <w:basedOn w:val="Standard"/>
    <w:uiPriority w:val="98"/>
    <w:semiHidden/>
    <w:rsid w:val="00625020"/>
    <w:pPr>
      <w:spacing w:line="288" w:lineRule="auto"/>
    </w:pPr>
    <w:rPr>
      <w:vanish/>
      <w:color w:val="A6A6A6" w:themeColor="background1" w:themeShade="A6"/>
      <w:sz w:val="14"/>
    </w:rPr>
  </w:style>
  <w:style w:type="character" w:styleId="BesuchterLink">
    <w:name w:val="FollowedHyperlink"/>
    <w:basedOn w:val="Hyperlink"/>
    <w:uiPriority w:val="96"/>
    <w:semiHidden/>
    <w:rsid w:val="007E0460"/>
    <w:rPr>
      <w:rFonts w:ascii="Segoe UI" w:hAnsi="Segoe UI" w:cs="Segoe UI"/>
      <w:color w:val="auto"/>
      <w:u w:val="single"/>
    </w:rPr>
  </w:style>
  <w:style w:type="paragraph" w:styleId="Untertitel">
    <w:name w:val="Subtitle"/>
    <w:basedOn w:val="Standard"/>
    <w:next w:val="Standard"/>
    <w:link w:val="UntertitelZchn"/>
    <w:uiPriority w:val="12"/>
    <w:rsid w:val="005E6B3C"/>
    <w:pPr>
      <w:numPr>
        <w:ilvl w:val="1"/>
      </w:numPr>
      <w:spacing w:after="320" w:line="480" w:lineRule="exact"/>
      <w:contextualSpacing/>
    </w:pPr>
    <w:rPr>
      <w:rFonts w:eastAsiaTheme="minorEastAsia"/>
      <w:sz w:val="40"/>
    </w:rPr>
  </w:style>
  <w:style w:type="character" w:customStyle="1" w:styleId="UntertitelZchn">
    <w:name w:val="Untertitel Zchn"/>
    <w:basedOn w:val="Absatz-Standardschriftart"/>
    <w:link w:val="Untertitel"/>
    <w:uiPriority w:val="12"/>
    <w:rsid w:val="005E6B3C"/>
    <w:rPr>
      <w:rFonts w:ascii="Segoe UI" w:eastAsiaTheme="minorEastAsia" w:hAnsi="Segoe UI" w:cs="Segoe UI"/>
      <w:sz w:val="40"/>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FF6A3D"/>
    <w:rPr>
      <w:rFonts w:ascii="Segoe UI" w:hAnsi="Segoe UI" w:cs="Segoe UI"/>
    </w:rPr>
  </w:style>
  <w:style w:type="paragraph" w:styleId="Funotentext">
    <w:name w:val="footnote text"/>
    <w:basedOn w:val="Standard"/>
    <w:link w:val="FunotentextZchn"/>
    <w:uiPriority w:val="79"/>
    <w:semiHidden/>
    <w:rsid w:val="00494FD7"/>
    <w:pPr>
      <w:spacing w:line="240" w:lineRule="auto"/>
    </w:pPr>
    <w:rPr>
      <w:sz w:val="16"/>
    </w:rPr>
  </w:style>
  <w:style w:type="character" w:customStyle="1" w:styleId="FunotentextZchn">
    <w:name w:val="Fußnotentext Zchn"/>
    <w:basedOn w:val="Absatz-Standardschriftart"/>
    <w:link w:val="Funotentext"/>
    <w:uiPriority w:val="79"/>
    <w:semiHidden/>
    <w:rsid w:val="00FF6A3D"/>
    <w:rPr>
      <w:rFonts w:ascii="Segoe UI" w:hAnsi="Segoe UI" w:cs="Segoe UI"/>
      <w:sz w:val="16"/>
    </w:rPr>
  </w:style>
  <w:style w:type="character" w:styleId="Funotenzeichen">
    <w:name w:val="footnote reference"/>
    <w:basedOn w:val="Absatz-Standardschriftart"/>
    <w:uiPriority w:val="79"/>
    <w:semiHidden/>
    <w:unhideWhenUsed/>
    <w:rsid w:val="00642F26"/>
    <w:rPr>
      <w:rFonts w:ascii="Segoe UI" w:hAnsi="Segoe UI" w:cs="Segoe UI"/>
      <w:vertAlign w:val="superscript"/>
    </w:rPr>
  </w:style>
  <w:style w:type="table" w:customStyle="1" w:styleId="TabelleohneRahmen">
    <w:name w:val="Tabelle ohne Rahmen"/>
    <w:basedOn w:val="NormaleTabelle"/>
    <w:uiPriority w:val="99"/>
    <w:rsid w:val="00C15A9B"/>
    <w:tblPr>
      <w:tblCellMar>
        <w:left w:w="0" w:type="dxa"/>
        <w:right w:w="28" w:type="dxa"/>
      </w:tblCellMar>
    </w:tblPr>
  </w:style>
  <w:style w:type="paragraph" w:styleId="Endnotentext">
    <w:name w:val="endnote text"/>
    <w:basedOn w:val="Funotentext"/>
    <w:link w:val="EndnotentextZchn"/>
    <w:uiPriority w:val="79"/>
    <w:semiHidden/>
    <w:unhideWhenUsed/>
    <w:rsid w:val="00113CB8"/>
  </w:style>
  <w:style w:type="character" w:customStyle="1" w:styleId="EndnotentextZchn">
    <w:name w:val="Endnotentext Zchn"/>
    <w:basedOn w:val="Absatz-Standardschriftart"/>
    <w:link w:val="Endnotentext"/>
    <w:uiPriority w:val="79"/>
    <w:semiHidden/>
    <w:rsid w:val="005A7BE5"/>
    <w:rPr>
      <w:rFonts w:ascii="Segoe UI" w:hAnsi="Segoe UI" w:cs="Segoe UI"/>
      <w:sz w:val="16"/>
    </w:rPr>
  </w:style>
  <w:style w:type="character" w:styleId="Endnotenzeichen">
    <w:name w:val="endnote reference"/>
    <w:basedOn w:val="Absatz-Standardschriftart"/>
    <w:uiPriority w:val="79"/>
    <w:semiHidden/>
    <w:unhideWhenUsed/>
    <w:rsid w:val="00113CB8"/>
    <w:rPr>
      <w:rFonts w:ascii="Segoe UI" w:hAnsi="Segoe UI" w:cs="Segoe UI"/>
      <w:vertAlign w:val="superscript"/>
    </w:rPr>
  </w:style>
  <w:style w:type="paragraph" w:customStyle="1" w:styleId="ListArrow">
    <w:name w:val="List  Arrow"/>
    <w:basedOn w:val="ListDash"/>
    <w:uiPriority w:val="6"/>
    <w:qFormat/>
    <w:rsid w:val="004C3880"/>
    <w:pPr>
      <w:numPr>
        <w:ilvl w:val="1"/>
      </w:numPr>
    </w:pPr>
  </w:style>
  <w:style w:type="paragraph" w:customStyle="1" w:styleId="ListCheckmark">
    <w:name w:val="List  Checkmark"/>
    <w:basedOn w:val="ListDash"/>
    <w:uiPriority w:val="6"/>
    <w:qFormat/>
    <w:rsid w:val="004C3880"/>
    <w:pPr>
      <w:numPr>
        <w:ilvl w:val="2"/>
      </w:numPr>
    </w:pPr>
  </w:style>
  <w:style w:type="paragraph" w:styleId="Beschriftung">
    <w:name w:val="caption"/>
    <w:basedOn w:val="Standard"/>
    <w:next w:val="Standard"/>
    <w:uiPriority w:val="35"/>
    <w:rsid w:val="00BD08F4"/>
    <w:pPr>
      <w:spacing w:before="20" w:after="240" w:line="240" w:lineRule="auto"/>
      <w:contextualSpacing/>
    </w:pPr>
    <w:rPr>
      <w:bCs/>
      <w:iCs/>
      <w:sz w:val="15"/>
    </w:rPr>
  </w:style>
  <w:style w:type="paragraph" w:styleId="Inhaltsverzeichnisberschrift">
    <w:name w:val="TOC Heading"/>
    <w:basedOn w:val="berschrift1"/>
    <w:next w:val="Standard"/>
    <w:uiPriority w:val="39"/>
    <w:semiHidden/>
    <w:rsid w:val="00DB7675"/>
    <w:pPr>
      <w:spacing w:before="240"/>
      <w:outlineLvl w:val="9"/>
    </w:pPr>
    <w:rPr>
      <w:bCs w:val="0"/>
      <w:szCs w:val="32"/>
    </w:rPr>
  </w:style>
  <w:style w:type="paragraph" w:styleId="Sprechblasentext">
    <w:name w:val="Balloon Text"/>
    <w:basedOn w:val="Standard"/>
    <w:link w:val="SprechblasentextZchn"/>
    <w:uiPriority w:val="79"/>
    <w:semiHidden/>
    <w:unhideWhenUsed/>
    <w:rsid w:val="00870017"/>
    <w:pPr>
      <w:spacing w:line="240" w:lineRule="auto"/>
    </w:pPr>
  </w:style>
  <w:style w:type="character" w:customStyle="1" w:styleId="SprechblasentextZchn">
    <w:name w:val="Sprechblasentext Zchn"/>
    <w:basedOn w:val="Absatz-Standardschriftart"/>
    <w:link w:val="Sprechblasentext"/>
    <w:uiPriority w:val="79"/>
    <w:semiHidden/>
    <w:rsid w:val="005A7BE5"/>
    <w:rPr>
      <w:rFonts w:ascii="Segoe UI" w:hAnsi="Segoe UI" w:cs="Segoe UI"/>
    </w:rPr>
  </w:style>
  <w:style w:type="paragraph" w:customStyle="1" w:styleId="Seitenzahlen">
    <w:name w:val="Seitenzahlen"/>
    <w:basedOn w:val="Fuzeile"/>
    <w:uiPriority w:val="87"/>
    <w:semiHidden/>
    <w:rsid w:val="00E8428A"/>
    <w:pPr>
      <w:jc w:val="right"/>
    </w:pPr>
  </w:style>
  <w:style w:type="paragraph" w:customStyle="1" w:styleId="Heading1numbered">
    <w:name w:val="Heading  1   numbered"/>
    <w:basedOn w:val="berschrift1"/>
    <w:next w:val="Standard"/>
    <w:uiPriority w:val="10"/>
    <w:qFormat/>
    <w:rsid w:val="00F32B93"/>
    <w:pPr>
      <w:numPr>
        <w:numId w:val="8"/>
      </w:numPr>
    </w:pPr>
  </w:style>
  <w:style w:type="paragraph" w:customStyle="1" w:styleId="Heading2numbered">
    <w:name w:val="Heading  2   numbered"/>
    <w:basedOn w:val="berschrift2"/>
    <w:next w:val="Standard"/>
    <w:uiPriority w:val="10"/>
    <w:qFormat/>
    <w:rsid w:val="007A1F02"/>
    <w:pPr>
      <w:numPr>
        <w:numId w:val="8"/>
      </w:numPr>
    </w:pPr>
  </w:style>
  <w:style w:type="paragraph" w:customStyle="1" w:styleId="Heading3numbered">
    <w:name w:val="Heading  3   numbered"/>
    <w:basedOn w:val="berschrift3"/>
    <w:next w:val="Standard"/>
    <w:uiPriority w:val="10"/>
    <w:qFormat/>
    <w:rsid w:val="003769EA"/>
    <w:pPr>
      <w:numPr>
        <w:numId w:val="8"/>
      </w:numPr>
      <w:spacing w:before="480"/>
    </w:pPr>
    <w:rPr>
      <w:b w:val="0"/>
    </w:rPr>
  </w:style>
  <w:style w:type="paragraph" w:customStyle="1" w:styleId="berschrift4nummeriert">
    <w:name w:val="Überschrift 4 nummeriert"/>
    <w:basedOn w:val="berschrift4"/>
    <w:next w:val="Standard"/>
    <w:uiPriority w:val="10"/>
    <w:semiHidden/>
    <w:qFormat/>
    <w:rsid w:val="007A1F02"/>
    <w:pPr>
      <w:numPr>
        <w:numId w:val="8"/>
      </w:numPr>
    </w:pPr>
  </w:style>
  <w:style w:type="paragraph" w:styleId="Verzeichnis1">
    <w:name w:val="toc 1"/>
    <w:basedOn w:val="Standard"/>
    <w:next w:val="Standard"/>
    <w:autoRedefine/>
    <w:uiPriority w:val="39"/>
    <w:semiHidden/>
    <w:rsid w:val="00EF02EF"/>
    <w:pPr>
      <w:tabs>
        <w:tab w:val="right" w:pos="10206"/>
      </w:tabs>
      <w:spacing w:before="120" w:after="60"/>
      <w:ind w:left="567" w:hanging="567"/>
    </w:pPr>
    <w:rPr>
      <w:b/>
      <w:bCs/>
      <w:noProof/>
      <w:sz w:val="24"/>
    </w:rPr>
  </w:style>
  <w:style w:type="paragraph" w:styleId="Verzeichnis2">
    <w:name w:val="toc 2"/>
    <w:basedOn w:val="Standard"/>
    <w:next w:val="Standard"/>
    <w:autoRedefine/>
    <w:uiPriority w:val="39"/>
    <w:semiHidden/>
    <w:rsid w:val="00EF02EF"/>
    <w:pPr>
      <w:tabs>
        <w:tab w:val="right" w:pos="10206"/>
      </w:tabs>
      <w:spacing w:after="60"/>
      <w:ind w:left="567" w:hanging="567"/>
    </w:pPr>
    <w:rPr>
      <w:b/>
    </w:rPr>
  </w:style>
  <w:style w:type="paragraph" w:styleId="Verzeichnis3">
    <w:name w:val="toc 3"/>
    <w:basedOn w:val="Standard"/>
    <w:next w:val="Standard"/>
    <w:autoRedefine/>
    <w:uiPriority w:val="39"/>
    <w:semiHidden/>
    <w:rsid w:val="00EF02EF"/>
    <w:pPr>
      <w:tabs>
        <w:tab w:val="right" w:pos="10206"/>
      </w:tabs>
      <w:spacing w:after="60"/>
      <w:ind w:left="567" w:hanging="56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eastAsia="Times New Roman"/>
      <w:sz w:val="24"/>
      <w:szCs w:val="24"/>
      <w:lang w:eastAsia="de-CH"/>
    </w:rPr>
  </w:style>
  <w:style w:type="paragraph" w:styleId="Abbildungsverzeichnis">
    <w:name w:val="table of figures"/>
    <w:basedOn w:val="Standard"/>
    <w:next w:val="Standard"/>
    <w:uiPriority w:val="40"/>
    <w:semiHidden/>
    <w:rsid w:val="00857D8A"/>
  </w:style>
  <w:style w:type="paragraph" w:customStyle="1" w:styleId="Absenderzeile">
    <w:name w:val="Absenderzeile"/>
    <w:basedOn w:val="Standard"/>
    <w:uiPriority w:val="16"/>
    <w:semiHidden/>
    <w:rsid w:val="00874E49"/>
    <w:pPr>
      <w:pBdr>
        <w:bottom w:val="single" w:sz="6" w:space="1" w:color="auto"/>
      </w:pBdr>
    </w:pPr>
    <w:rPr>
      <w:sz w:val="12"/>
    </w:rPr>
  </w:style>
  <w:style w:type="paragraph" w:customStyle="1" w:styleId="Numbering1">
    <w:name w:val="Numbering 1"/>
    <w:basedOn w:val="Standard"/>
    <w:uiPriority w:val="7"/>
    <w:qFormat/>
    <w:rsid w:val="007A1F02"/>
    <w:pPr>
      <w:numPr>
        <w:ilvl w:val="5"/>
        <w:numId w:val="8"/>
      </w:numPr>
    </w:pPr>
  </w:style>
  <w:style w:type="paragraph" w:customStyle="1" w:styleId="Numbering2">
    <w:name w:val="Numbering 2"/>
    <w:basedOn w:val="Numbering1"/>
    <w:uiPriority w:val="7"/>
    <w:rsid w:val="009804FC"/>
    <w:pPr>
      <w:numPr>
        <w:ilvl w:val="6"/>
      </w:numPr>
    </w:pPr>
  </w:style>
  <w:style w:type="character" w:styleId="Seitenzahl">
    <w:name w:val="page number"/>
    <w:basedOn w:val="Absatz-Standardschriftart"/>
    <w:uiPriority w:val="79"/>
    <w:semiHidden/>
    <w:rsid w:val="00E8428A"/>
    <w:rPr>
      <w:rFonts w:ascii="Segoe UI" w:hAnsi="Segoe UI" w:cs="Segoe UI"/>
    </w:rPr>
  </w:style>
  <w:style w:type="paragraph" w:customStyle="1" w:styleId="Numberingabc">
    <w:name w:val="Numbering abc"/>
    <w:basedOn w:val="Listenabsatz"/>
    <w:uiPriority w:val="8"/>
    <w:qFormat/>
    <w:rsid w:val="007A1F02"/>
    <w:pPr>
      <w:numPr>
        <w:ilvl w:val="8"/>
        <w:numId w:val="8"/>
      </w:numPr>
    </w:pPr>
  </w:style>
  <w:style w:type="paragraph" w:customStyle="1" w:styleId="Numbering3">
    <w:name w:val="Numbering 3"/>
    <w:basedOn w:val="Numbering2"/>
    <w:uiPriority w:val="7"/>
    <w:rsid w:val="005A357F"/>
    <w:pPr>
      <w:numPr>
        <w:ilvl w:val="7"/>
      </w:numPr>
    </w:pPr>
  </w:style>
  <w:style w:type="paragraph" w:customStyle="1" w:styleId="berschrift5nummeriert">
    <w:name w:val="Überschrift 5 nummeriert"/>
    <w:basedOn w:val="berschrift5"/>
    <w:next w:val="Standard"/>
    <w:uiPriority w:val="10"/>
    <w:semiHidden/>
    <w:qFormat/>
    <w:rsid w:val="007A1F02"/>
    <w:pPr>
      <w:numPr>
        <w:numId w:val="8"/>
      </w:numPr>
    </w:pPr>
  </w:style>
  <w:style w:type="paragraph" w:customStyle="1" w:styleId="Dokumentbezeichnung">
    <w:name w:val="Dokumentbezeichnung"/>
    <w:basedOn w:val="berschrift1"/>
    <w:next w:val="Standard"/>
    <w:uiPriority w:val="98"/>
    <w:semiHidden/>
    <w:rsid w:val="00283995"/>
    <w:pPr>
      <w:pageBreakBefore/>
      <w:numPr>
        <w:numId w:val="5"/>
      </w:numPr>
      <w:pBdr>
        <w:top w:val="single" w:sz="8" w:space="5" w:color="000000" w:themeColor="text1"/>
        <w:left w:val="single" w:sz="8" w:space="5" w:color="000000" w:themeColor="text1"/>
        <w:bottom w:val="single" w:sz="8" w:space="5" w:color="000000" w:themeColor="text1"/>
        <w:right w:val="single" w:sz="8" w:space="5" w:color="000000" w:themeColor="text1"/>
      </w:pBdr>
      <w:shd w:val="clear" w:color="auto" w:fill="000000" w:themeFill="text1"/>
      <w:spacing w:before="600" w:after="600"/>
      <w:ind w:right="125"/>
    </w:pPr>
    <w:rPr>
      <w:bCs w:val="0"/>
      <w:color w:val="FFFFFF" w:themeColor="background1"/>
      <w:spacing w:val="6"/>
      <w:sz w:val="40"/>
      <w:szCs w:val="52"/>
    </w:rPr>
  </w:style>
  <w:style w:type="character" w:styleId="Platzhaltertext">
    <w:name w:val="Placeholder Text"/>
    <w:basedOn w:val="Absatz-Standardschriftart"/>
    <w:uiPriority w:val="79"/>
    <w:semiHidden/>
    <w:rsid w:val="009725C5"/>
    <w:rPr>
      <w:rFonts w:ascii="Segoe UI" w:hAnsi="Segoe UI" w:cs="Segoe UI"/>
      <w:color w:val="auto"/>
    </w:rPr>
  </w:style>
  <w:style w:type="paragraph" w:customStyle="1" w:styleId="ErstelltdurchVorlagenbauerchfrDieSchweizerischePostAG">
    <w:name w:val="Erstellt durch Vorlagenbauer.ch für Die Schweizerische Post AG"/>
    <w:basedOn w:val="Standard"/>
    <w:next w:val="Standard"/>
    <w:semiHidden/>
    <w:rsid w:val="00BB0EB7"/>
    <w:pPr>
      <w:shd w:val="clear" w:color="auto" w:fill="FFFFFF" w:themeFill="background1"/>
    </w:pPr>
  </w:style>
  <w:style w:type="paragraph" w:customStyle="1" w:styleId="Tabellenfolgezeile">
    <w:name w:val="Tabellenfolgezeile"/>
    <w:basedOn w:val="Standard"/>
    <w:next w:val="Standard"/>
    <w:uiPriority w:val="90"/>
    <w:semiHidden/>
    <w:qFormat/>
    <w:rsid w:val="0016774B"/>
    <w:pPr>
      <w:spacing w:line="20" w:lineRule="exact"/>
    </w:pPr>
    <w:rPr>
      <w:sz w:val="2"/>
      <w:szCs w:val="2"/>
    </w:rPr>
  </w:style>
  <w:style w:type="paragraph" w:styleId="Verzeichnis4">
    <w:name w:val="toc 4"/>
    <w:basedOn w:val="Standard"/>
    <w:next w:val="Standard"/>
    <w:autoRedefine/>
    <w:uiPriority w:val="39"/>
    <w:semiHidden/>
    <w:rsid w:val="00FF6A3D"/>
    <w:pPr>
      <w:tabs>
        <w:tab w:val="right" w:pos="10206"/>
      </w:tabs>
      <w:ind w:left="851" w:hanging="851"/>
    </w:pPr>
  </w:style>
  <w:style w:type="paragraph" w:styleId="Verzeichnis5">
    <w:name w:val="toc 5"/>
    <w:basedOn w:val="Standard"/>
    <w:next w:val="Standard"/>
    <w:autoRedefine/>
    <w:uiPriority w:val="39"/>
    <w:semiHidden/>
    <w:rsid w:val="00FF6A3D"/>
    <w:pPr>
      <w:tabs>
        <w:tab w:val="right" w:pos="10206"/>
      </w:tabs>
      <w:ind w:left="993" w:hanging="993"/>
    </w:pPr>
  </w:style>
  <w:style w:type="paragraph" w:styleId="Literaturverzeichnis">
    <w:name w:val="Bibliography"/>
    <w:basedOn w:val="Standard"/>
    <w:next w:val="Standard"/>
    <w:uiPriority w:val="37"/>
    <w:semiHidden/>
    <w:rsid w:val="00E02496"/>
  </w:style>
  <w:style w:type="paragraph" w:styleId="Index1">
    <w:name w:val="index 1"/>
    <w:basedOn w:val="Standard"/>
    <w:next w:val="Standard"/>
    <w:autoRedefine/>
    <w:uiPriority w:val="99"/>
    <w:semiHidden/>
    <w:unhideWhenUsed/>
    <w:rsid w:val="00C20DEA"/>
    <w:pPr>
      <w:spacing w:line="240" w:lineRule="auto"/>
      <w:ind w:left="200" w:hanging="200"/>
    </w:pPr>
  </w:style>
  <w:style w:type="numbering" w:customStyle="1" w:styleId="Nummerierteberschriften">
    <w:name w:val="Nummerierte Überschriften"/>
    <w:uiPriority w:val="99"/>
    <w:rsid w:val="007A1F02"/>
    <w:pPr>
      <w:numPr>
        <w:numId w:val="6"/>
      </w:numPr>
    </w:pPr>
  </w:style>
  <w:style w:type="numbering" w:customStyle="1" w:styleId="Aufzhlungen">
    <w:name w:val="Aufzählungen"/>
    <w:uiPriority w:val="99"/>
    <w:rsid w:val="00117D9F"/>
    <w:pPr>
      <w:numPr>
        <w:numId w:val="7"/>
      </w:numPr>
    </w:pPr>
  </w:style>
  <w:style w:type="paragraph" w:customStyle="1" w:styleId="Lead">
    <w:name w:val="Lead"/>
    <w:basedOn w:val="Standard"/>
    <w:uiPriority w:val="1"/>
    <w:qFormat/>
    <w:rsid w:val="00DA18B7"/>
    <w:pPr>
      <w:spacing w:after="560" w:line="312" w:lineRule="atLeast"/>
      <w:contextualSpacing/>
    </w:pPr>
    <w:rPr>
      <w:sz w:val="24"/>
    </w:rPr>
  </w:style>
  <w:style w:type="paragraph" w:customStyle="1" w:styleId="Heading2yellow">
    <w:name w:val="Heading  2   yellow"/>
    <w:basedOn w:val="Standard"/>
    <w:next w:val="Standard"/>
    <w:uiPriority w:val="9"/>
    <w:qFormat/>
    <w:rsid w:val="003F7961"/>
    <w:pPr>
      <w:pBdr>
        <w:top w:val="single" w:sz="8" w:space="1" w:color="FFCC00" w:themeColor="background2"/>
        <w:left w:val="single" w:sz="8" w:space="2" w:color="FFCC00" w:themeColor="background2"/>
        <w:bottom w:val="single" w:sz="8" w:space="1" w:color="FFCC00" w:themeColor="background2"/>
        <w:right w:val="single" w:sz="8" w:space="2" w:color="FFCC00" w:themeColor="background2"/>
      </w:pBdr>
      <w:shd w:val="clear" w:color="auto" w:fill="FFCC00" w:themeFill="background2"/>
      <w:spacing w:before="320" w:after="114" w:line="227" w:lineRule="exact"/>
      <w:ind w:left="85" w:right="85"/>
    </w:pPr>
    <w:rPr>
      <w:b/>
      <w:lang w:val="fr-CH"/>
    </w:rPr>
  </w:style>
  <w:style w:type="character" w:styleId="NichtaufgelsteErwhnung">
    <w:name w:val="Unresolved Mention"/>
    <w:basedOn w:val="Absatz-Standardschriftart"/>
    <w:uiPriority w:val="79"/>
    <w:semiHidden/>
    <w:unhideWhenUsed/>
    <w:rsid w:val="00795234"/>
    <w:rPr>
      <w:rFonts w:ascii="Segoe UI" w:hAnsi="Segoe UI" w:cs="Segoe UI"/>
      <w:color w:val="605E5C"/>
      <w:shd w:val="clear" w:color="auto" w:fill="E1DFDD"/>
    </w:rPr>
  </w:style>
  <w:style w:type="paragraph" w:customStyle="1" w:styleId="Heading1">
    <w:name w:val="Heading  1"/>
    <w:basedOn w:val="berschrift1"/>
    <w:next w:val="Standard"/>
    <w:uiPriority w:val="9"/>
    <w:qFormat/>
    <w:rsid w:val="00437346"/>
  </w:style>
  <w:style w:type="paragraph" w:customStyle="1" w:styleId="Heading2">
    <w:name w:val="Heading  2"/>
    <w:basedOn w:val="berschrift2"/>
    <w:next w:val="Standard"/>
    <w:uiPriority w:val="9"/>
    <w:qFormat/>
    <w:rsid w:val="00437346"/>
  </w:style>
  <w:style w:type="paragraph" w:customStyle="1" w:styleId="Heading3">
    <w:name w:val="Heading  3"/>
    <w:basedOn w:val="berschrift3"/>
    <w:next w:val="Standard"/>
    <w:uiPriority w:val="9"/>
    <w:qFormat/>
    <w:rsid w:val="00437346"/>
    <w:rPr>
      <w:lang w:val="de-CH"/>
    </w:rPr>
  </w:style>
  <w:style w:type="table" w:customStyle="1" w:styleId="PostTabelle1">
    <w:name w:val="Post:  Tabelle 1"/>
    <w:basedOn w:val="NormaleTabelle"/>
    <w:uiPriority w:val="99"/>
    <w:rsid w:val="00C967E8"/>
    <w:pPr>
      <w:spacing w:line="240" w:lineRule="auto"/>
    </w:pPr>
    <w:tblPr>
      <w:tblStyleRowBandSize w:val="1"/>
      <w:tblBorders>
        <w:top w:val="single" w:sz="4" w:space="0" w:color="AAA8A6" w:themeColor="accent5"/>
        <w:bottom w:val="single" w:sz="4" w:space="0" w:color="AAA8A6" w:themeColor="accent5"/>
        <w:insideH w:val="single" w:sz="4" w:space="0" w:color="AAA8A6" w:themeColor="accent5"/>
        <w:insideV w:val="single" w:sz="8" w:space="0" w:color="FFFFFF" w:themeColor="background1"/>
      </w:tblBorders>
      <w:tblCellMar>
        <w:top w:w="28" w:type="dxa"/>
        <w:left w:w="85" w:type="dxa"/>
        <w:bottom w:w="28" w:type="dxa"/>
        <w:right w:w="85" w:type="dxa"/>
      </w:tblCellMar>
    </w:tblPr>
    <w:tblStylePr w:type="firstRow">
      <w:rPr>
        <w:b/>
      </w:rPr>
      <w:tblPr/>
      <w:tcPr>
        <w:tcBorders>
          <w:top w:val="single" w:sz="4" w:space="0" w:color="FFCC00" w:themeColor="background2"/>
          <w:left w:val="nil"/>
          <w:bottom w:val="single" w:sz="4" w:space="0" w:color="FFFFFF" w:themeColor="background1"/>
          <w:right w:val="nil"/>
          <w:insideH w:val="nil"/>
          <w:insideV w:val="single" w:sz="8" w:space="0" w:color="FFFFFF" w:themeColor="background1"/>
          <w:tl2br w:val="nil"/>
          <w:tr2bl w:val="nil"/>
        </w:tcBorders>
        <w:shd w:val="clear" w:color="auto" w:fill="FFCC00" w:themeFill="accent2"/>
      </w:tcPr>
    </w:tblStylePr>
    <w:tblStylePr w:type="lastRow">
      <w:rPr>
        <w:b/>
      </w:r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table" w:customStyle="1" w:styleId="PostTabelle2">
    <w:name w:val="Post:  Tabelle 2"/>
    <w:basedOn w:val="PostTabelle1"/>
    <w:uiPriority w:val="99"/>
    <w:rsid w:val="00C967E8"/>
    <w:tblPr/>
    <w:tblStylePr w:type="fir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la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paragraph" w:customStyle="1" w:styleId="KopfzeilePlatzhalter">
    <w:name w:val="Kopfzeile Platzhalter"/>
    <w:basedOn w:val="Kopfzeile"/>
    <w:uiPriority w:val="84"/>
    <w:semiHidden/>
    <w:qFormat/>
    <w:rsid w:val="008E41F6"/>
    <w:pPr>
      <w:spacing w:after="1140"/>
      <w:contextualSpacing/>
    </w:pPr>
    <w:rPr>
      <w:noProof/>
    </w:rPr>
  </w:style>
  <w:style w:type="numbering" w:styleId="111111">
    <w:name w:val="Outline List 2"/>
    <w:basedOn w:val="KeineListe"/>
    <w:uiPriority w:val="99"/>
    <w:semiHidden/>
    <w:unhideWhenUsed/>
    <w:rsid w:val="000D6F5A"/>
    <w:pPr>
      <w:numPr>
        <w:numId w:val="10"/>
      </w:numPr>
    </w:pPr>
  </w:style>
  <w:style w:type="numbering" w:styleId="1ai">
    <w:name w:val="Outline List 1"/>
    <w:basedOn w:val="KeineListe"/>
    <w:uiPriority w:val="99"/>
    <w:semiHidden/>
    <w:unhideWhenUsed/>
    <w:rsid w:val="000D6F5A"/>
    <w:pPr>
      <w:numPr>
        <w:numId w:val="11"/>
      </w:numPr>
    </w:pPr>
  </w:style>
  <w:style w:type="paragraph" w:styleId="Anrede">
    <w:name w:val="Salutation"/>
    <w:basedOn w:val="Standard"/>
    <w:next w:val="Standard"/>
    <w:link w:val="AnredeZchn"/>
    <w:uiPriority w:val="79"/>
    <w:semiHidden/>
    <w:unhideWhenUsed/>
    <w:rsid w:val="000D6F5A"/>
  </w:style>
  <w:style w:type="character" w:customStyle="1" w:styleId="AnredeZchn">
    <w:name w:val="Anrede Zchn"/>
    <w:basedOn w:val="Absatz-Standardschriftart"/>
    <w:link w:val="Anrede"/>
    <w:uiPriority w:val="79"/>
    <w:semiHidden/>
    <w:rsid w:val="000D6F5A"/>
    <w:rPr>
      <w:rFonts w:ascii="Segoe UI" w:hAnsi="Segoe UI" w:cs="Segoe UI"/>
    </w:rPr>
  </w:style>
  <w:style w:type="numbering" w:styleId="ArtikelAbschnitt">
    <w:name w:val="Outline List 3"/>
    <w:basedOn w:val="KeineListe"/>
    <w:uiPriority w:val="99"/>
    <w:semiHidden/>
    <w:unhideWhenUsed/>
    <w:rsid w:val="000D6F5A"/>
    <w:pPr>
      <w:numPr>
        <w:numId w:val="12"/>
      </w:numPr>
    </w:pPr>
  </w:style>
  <w:style w:type="paragraph" w:styleId="Aufzhlungszeichen4">
    <w:name w:val="List Bullet 4"/>
    <w:basedOn w:val="Standard"/>
    <w:uiPriority w:val="79"/>
    <w:semiHidden/>
    <w:unhideWhenUsed/>
    <w:rsid w:val="000D6F5A"/>
    <w:pPr>
      <w:numPr>
        <w:numId w:val="1"/>
      </w:numPr>
      <w:contextualSpacing/>
    </w:pPr>
  </w:style>
  <w:style w:type="paragraph" w:styleId="Aufzhlungszeichen5">
    <w:name w:val="List Bullet 5"/>
    <w:basedOn w:val="Standard"/>
    <w:uiPriority w:val="79"/>
    <w:semiHidden/>
    <w:unhideWhenUsed/>
    <w:rsid w:val="000D6F5A"/>
    <w:pPr>
      <w:numPr>
        <w:numId w:val="2"/>
      </w:numPr>
      <w:contextualSpacing/>
    </w:pPr>
  </w:style>
  <w:style w:type="paragraph" w:styleId="Blocktext">
    <w:name w:val="Block Text"/>
    <w:basedOn w:val="Standard"/>
    <w:uiPriority w:val="79"/>
    <w:semiHidden/>
    <w:unhideWhenUsed/>
    <w:rsid w:val="000D6F5A"/>
    <w:pPr>
      <w:pBdr>
        <w:top w:val="single" w:sz="2" w:space="10" w:color="DDAE00" w:themeColor="accent1"/>
        <w:left w:val="single" w:sz="2" w:space="10" w:color="DDAE00" w:themeColor="accent1"/>
        <w:bottom w:val="single" w:sz="2" w:space="10" w:color="DDAE00" w:themeColor="accent1"/>
        <w:right w:val="single" w:sz="2" w:space="10" w:color="DDAE00" w:themeColor="accent1"/>
      </w:pBdr>
      <w:ind w:left="1152" w:right="1152"/>
    </w:pPr>
    <w:rPr>
      <w:rFonts w:eastAsiaTheme="minorEastAsia"/>
      <w:i/>
      <w:iCs/>
      <w:color w:val="DDAE00" w:themeColor="accent1"/>
    </w:rPr>
  </w:style>
  <w:style w:type="character" w:styleId="Buchtitel">
    <w:name w:val="Book Title"/>
    <w:basedOn w:val="Absatz-Standardschriftart"/>
    <w:uiPriority w:val="33"/>
    <w:semiHidden/>
    <w:rsid w:val="000D6F5A"/>
    <w:rPr>
      <w:rFonts w:ascii="Segoe UI" w:hAnsi="Segoe UI" w:cs="Segoe UI"/>
      <w:b/>
      <w:bCs/>
      <w:i/>
      <w:iCs/>
      <w:spacing w:val="5"/>
    </w:rPr>
  </w:style>
  <w:style w:type="paragraph" w:styleId="Dokumentstruktur">
    <w:name w:val="Document Map"/>
    <w:basedOn w:val="Standard"/>
    <w:link w:val="DokumentstrukturZchn"/>
    <w:uiPriority w:val="79"/>
    <w:semiHidden/>
    <w:unhideWhenUsed/>
    <w:rsid w:val="000D6F5A"/>
    <w:pPr>
      <w:spacing w:line="240" w:lineRule="auto"/>
    </w:pPr>
    <w:rPr>
      <w:sz w:val="16"/>
      <w:szCs w:val="16"/>
    </w:rPr>
  </w:style>
  <w:style w:type="character" w:customStyle="1" w:styleId="DokumentstrukturZchn">
    <w:name w:val="Dokumentstruktur Zchn"/>
    <w:basedOn w:val="Absatz-Standardschriftart"/>
    <w:link w:val="Dokumentstruktur"/>
    <w:uiPriority w:val="79"/>
    <w:semiHidden/>
    <w:rsid w:val="000D6F5A"/>
    <w:rPr>
      <w:rFonts w:ascii="Segoe UI" w:hAnsi="Segoe UI" w:cs="Segoe UI"/>
      <w:sz w:val="16"/>
      <w:szCs w:val="16"/>
    </w:rPr>
  </w:style>
  <w:style w:type="table" w:styleId="DunkleListe">
    <w:name w:val="Dark List"/>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DDAE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5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8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8100" w:themeFill="accent1" w:themeFillShade="BF"/>
      </w:tcPr>
    </w:tblStylePr>
    <w:tblStylePr w:type="band1Vert">
      <w:tblPr/>
      <w:tcPr>
        <w:tcBorders>
          <w:top w:val="nil"/>
          <w:left w:val="nil"/>
          <w:bottom w:val="nil"/>
          <w:right w:val="nil"/>
          <w:insideH w:val="nil"/>
          <w:insideV w:val="nil"/>
        </w:tcBorders>
        <w:shd w:val="clear" w:color="auto" w:fill="A58100" w:themeFill="accent1" w:themeFillShade="BF"/>
      </w:tcPr>
    </w:tblStylePr>
    <w:tblStylePr w:type="band1Horz">
      <w:tblPr/>
      <w:tcPr>
        <w:tcBorders>
          <w:top w:val="nil"/>
          <w:left w:val="nil"/>
          <w:bottom w:val="nil"/>
          <w:right w:val="nil"/>
          <w:insideH w:val="nil"/>
          <w:insideV w:val="nil"/>
        </w:tcBorders>
        <w:shd w:val="clear" w:color="auto" w:fill="A58100" w:themeFill="accent1" w:themeFillShade="BF"/>
      </w:tcPr>
    </w:tblStylePr>
  </w:style>
  <w:style w:type="table" w:styleId="DunkleListe-Akzent2">
    <w:name w:val="Dark List Accent 2"/>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CC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2" w:themeFillShade="BF"/>
      </w:tcPr>
    </w:tblStylePr>
    <w:tblStylePr w:type="band1Vert">
      <w:tblPr/>
      <w:tcPr>
        <w:tcBorders>
          <w:top w:val="nil"/>
          <w:left w:val="nil"/>
          <w:bottom w:val="nil"/>
          <w:right w:val="nil"/>
          <w:insideH w:val="nil"/>
          <w:insideV w:val="nil"/>
        </w:tcBorders>
        <w:shd w:val="clear" w:color="auto" w:fill="BF9800" w:themeFill="accent2" w:themeFillShade="BF"/>
      </w:tcPr>
    </w:tblStylePr>
    <w:tblStylePr w:type="band1Horz">
      <w:tblPr/>
      <w:tcPr>
        <w:tcBorders>
          <w:top w:val="nil"/>
          <w:left w:val="nil"/>
          <w:bottom w:val="nil"/>
          <w:right w:val="nil"/>
          <w:insideH w:val="nil"/>
          <w:insideV w:val="nil"/>
        </w:tcBorders>
        <w:shd w:val="clear" w:color="auto" w:fill="BF9800" w:themeFill="accent2" w:themeFillShade="BF"/>
      </w:tcPr>
    </w:tblStylePr>
  </w:style>
  <w:style w:type="table" w:styleId="DunkleListe-Akzent3">
    <w:name w:val="Dark List Accent 3"/>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E88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29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FD42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FD425" w:themeFill="accent3" w:themeFillShade="BF"/>
      </w:tcPr>
    </w:tblStylePr>
    <w:tblStylePr w:type="band1Vert">
      <w:tblPr/>
      <w:tcPr>
        <w:tcBorders>
          <w:top w:val="nil"/>
          <w:left w:val="nil"/>
          <w:bottom w:val="nil"/>
          <w:right w:val="nil"/>
          <w:insideH w:val="nil"/>
          <w:insideV w:val="nil"/>
        </w:tcBorders>
        <w:shd w:val="clear" w:color="auto" w:fill="FFD425" w:themeFill="accent3" w:themeFillShade="BF"/>
      </w:tcPr>
    </w:tblStylePr>
    <w:tblStylePr w:type="band1Horz">
      <w:tblPr/>
      <w:tcPr>
        <w:tcBorders>
          <w:top w:val="nil"/>
          <w:left w:val="nil"/>
          <w:bottom w:val="nil"/>
          <w:right w:val="nil"/>
          <w:insideH w:val="nil"/>
          <w:insideV w:val="nil"/>
        </w:tcBorders>
        <w:shd w:val="clear" w:color="auto" w:fill="FFD425" w:themeFill="accent3" w:themeFillShade="BF"/>
      </w:tcPr>
    </w:tblStylePr>
  </w:style>
  <w:style w:type="table" w:styleId="DunkleListe-Akzent4">
    <w:name w:val="Dark List Accent 4"/>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3F3F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1F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F2F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F2F2F" w:themeFill="accent4" w:themeFillShade="BF"/>
      </w:tcPr>
    </w:tblStylePr>
    <w:tblStylePr w:type="band1Vert">
      <w:tblPr/>
      <w:tcPr>
        <w:tcBorders>
          <w:top w:val="nil"/>
          <w:left w:val="nil"/>
          <w:bottom w:val="nil"/>
          <w:right w:val="nil"/>
          <w:insideH w:val="nil"/>
          <w:insideV w:val="nil"/>
        </w:tcBorders>
        <w:shd w:val="clear" w:color="auto" w:fill="2F2F2F" w:themeFill="accent4" w:themeFillShade="BF"/>
      </w:tcPr>
    </w:tblStylePr>
    <w:tblStylePr w:type="band1Horz">
      <w:tblPr/>
      <w:tcPr>
        <w:tcBorders>
          <w:top w:val="nil"/>
          <w:left w:val="nil"/>
          <w:bottom w:val="nil"/>
          <w:right w:val="nil"/>
          <w:insideH w:val="nil"/>
          <w:insideV w:val="nil"/>
        </w:tcBorders>
        <w:shd w:val="clear" w:color="auto" w:fill="2F2F2F" w:themeFill="accent4" w:themeFillShade="BF"/>
      </w:tcPr>
    </w:tblStylePr>
  </w:style>
  <w:style w:type="table" w:styleId="DunkleListe-Akzent5">
    <w:name w:val="Dark List Accent 5"/>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AAA8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35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07D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07D7B" w:themeFill="accent5" w:themeFillShade="BF"/>
      </w:tcPr>
    </w:tblStylePr>
    <w:tblStylePr w:type="band1Vert">
      <w:tblPr/>
      <w:tcPr>
        <w:tcBorders>
          <w:top w:val="nil"/>
          <w:left w:val="nil"/>
          <w:bottom w:val="nil"/>
          <w:right w:val="nil"/>
          <w:insideH w:val="nil"/>
          <w:insideV w:val="nil"/>
        </w:tcBorders>
        <w:shd w:val="clear" w:color="auto" w:fill="807D7B" w:themeFill="accent5" w:themeFillShade="BF"/>
      </w:tcPr>
    </w:tblStylePr>
    <w:tblStylePr w:type="band1Horz">
      <w:tblPr/>
      <w:tcPr>
        <w:tcBorders>
          <w:top w:val="nil"/>
          <w:left w:val="nil"/>
          <w:bottom w:val="nil"/>
          <w:right w:val="nil"/>
          <w:insideH w:val="nil"/>
          <w:insideV w:val="nil"/>
        </w:tcBorders>
        <w:shd w:val="clear" w:color="auto" w:fill="807D7B" w:themeFill="accent5" w:themeFillShade="BF"/>
      </w:tcPr>
    </w:tblStylePr>
  </w:style>
  <w:style w:type="table" w:styleId="DunkleListe-Akzent6">
    <w:name w:val="Dark List Accent 6"/>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E8E7E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746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AEA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AEA7" w:themeFill="accent6" w:themeFillShade="BF"/>
      </w:tcPr>
    </w:tblStylePr>
    <w:tblStylePr w:type="band1Vert">
      <w:tblPr/>
      <w:tcPr>
        <w:tcBorders>
          <w:top w:val="nil"/>
          <w:left w:val="nil"/>
          <w:bottom w:val="nil"/>
          <w:right w:val="nil"/>
          <w:insideH w:val="nil"/>
          <w:insideV w:val="nil"/>
        </w:tcBorders>
        <w:shd w:val="clear" w:color="auto" w:fill="B1AEA7" w:themeFill="accent6" w:themeFillShade="BF"/>
      </w:tcPr>
    </w:tblStylePr>
    <w:tblStylePr w:type="band1Horz">
      <w:tblPr/>
      <w:tcPr>
        <w:tcBorders>
          <w:top w:val="nil"/>
          <w:left w:val="nil"/>
          <w:bottom w:val="nil"/>
          <w:right w:val="nil"/>
          <w:insideH w:val="nil"/>
          <w:insideV w:val="nil"/>
        </w:tcBorders>
        <w:shd w:val="clear" w:color="auto" w:fill="B1AEA7" w:themeFill="accent6" w:themeFillShade="BF"/>
      </w:tcPr>
    </w:tblStylePr>
  </w:style>
  <w:style w:type="table" w:styleId="EinfacheTabelle1">
    <w:name w:val="Plain Table 1"/>
    <w:basedOn w:val="NormaleTabelle"/>
    <w:uiPriority w:val="41"/>
    <w:rsid w:val="000D6F5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0D6F5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0D6F5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0D6F5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0D6F5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
    <w:name w:val="E-mail Signature"/>
    <w:basedOn w:val="Standard"/>
    <w:link w:val="E-Mail-SignaturZchn"/>
    <w:uiPriority w:val="79"/>
    <w:semiHidden/>
    <w:unhideWhenUsed/>
    <w:rsid w:val="000D6F5A"/>
    <w:pPr>
      <w:spacing w:line="240" w:lineRule="auto"/>
    </w:pPr>
  </w:style>
  <w:style w:type="character" w:customStyle="1" w:styleId="E-Mail-SignaturZchn">
    <w:name w:val="E-Mail-Signatur Zchn"/>
    <w:basedOn w:val="Absatz-Standardschriftart"/>
    <w:link w:val="E-Mail-Signatur"/>
    <w:uiPriority w:val="79"/>
    <w:semiHidden/>
    <w:rsid w:val="000D6F5A"/>
    <w:rPr>
      <w:rFonts w:ascii="Segoe UI" w:hAnsi="Segoe UI" w:cs="Segoe UI"/>
    </w:rPr>
  </w:style>
  <w:style w:type="character" w:styleId="Erwhnung">
    <w:name w:val="Mention"/>
    <w:basedOn w:val="Absatz-Standardschriftart"/>
    <w:uiPriority w:val="79"/>
    <w:semiHidden/>
    <w:unhideWhenUsed/>
    <w:rsid w:val="000D6F5A"/>
    <w:rPr>
      <w:rFonts w:ascii="Segoe UI" w:hAnsi="Segoe UI" w:cs="Segoe UI"/>
      <w:color w:val="2B579A"/>
      <w:shd w:val="clear" w:color="auto" w:fill="E1DFDD"/>
    </w:rPr>
  </w:style>
  <w:style w:type="table" w:styleId="FarbigeListe">
    <w:name w:val="Colorful List"/>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8E2" w:themeFill="accen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7" w:themeFill="accent1" w:themeFillTint="3F"/>
      </w:tcPr>
    </w:tblStylePr>
    <w:tblStylePr w:type="band1Horz">
      <w:tblPr/>
      <w:tcPr>
        <w:shd w:val="clear" w:color="auto" w:fill="FFF2C5" w:themeFill="accent1" w:themeFillTint="33"/>
      </w:tcPr>
    </w:tblStylePr>
  </w:style>
  <w:style w:type="table" w:styleId="FarbigeListe-Akzent2">
    <w:name w:val="Colorful List Accent 2"/>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AE6" w:themeFill="accent2"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2" w:themeFillTint="3F"/>
      </w:tcPr>
    </w:tblStylePr>
    <w:tblStylePr w:type="band1Horz">
      <w:tblPr/>
      <w:tcPr>
        <w:shd w:val="clear" w:color="auto" w:fill="FFF4CC" w:themeFill="accent2" w:themeFillTint="33"/>
      </w:tcPr>
    </w:tblStylePr>
  </w:style>
  <w:style w:type="table" w:styleId="FarbigeListe-Akzent3">
    <w:name w:val="Colorful List Accent 3"/>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CF3" w:themeFill="accent3" w:themeFillTint="19"/>
    </w:tcPr>
    <w:tblStylePr w:type="firstRow">
      <w:rPr>
        <w:b/>
        <w:bCs/>
        <w:color w:val="FFFFFF" w:themeColor="background1"/>
      </w:rPr>
      <w:tblPr/>
      <w:tcPr>
        <w:tcBorders>
          <w:bottom w:val="single" w:sz="12" w:space="0" w:color="FFFFFF" w:themeColor="background1"/>
        </w:tcBorders>
        <w:shd w:val="clear" w:color="auto" w:fill="323232" w:themeFill="accent4" w:themeFillShade="CC"/>
      </w:tcPr>
    </w:tblStylePr>
    <w:tblStylePr w:type="lastRow">
      <w:rPr>
        <w:b/>
        <w:bCs/>
        <w:color w:val="3232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9E1" w:themeFill="accent3" w:themeFillTint="3F"/>
      </w:tcPr>
    </w:tblStylePr>
    <w:tblStylePr w:type="band1Horz">
      <w:tblPr/>
      <w:tcPr>
        <w:shd w:val="clear" w:color="auto" w:fill="FFFAE7" w:themeFill="accent3" w:themeFillTint="33"/>
      </w:tcPr>
    </w:tblStylePr>
  </w:style>
  <w:style w:type="table" w:styleId="FarbigeListe-Akzent4">
    <w:name w:val="Colorful List Accent 4"/>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FFD839" w:themeFill="accent3" w:themeFillShade="CC"/>
      </w:tcPr>
    </w:tblStylePr>
    <w:tblStylePr w:type="lastRow">
      <w:rPr>
        <w:b/>
        <w:bCs/>
        <w:color w:val="FFD83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FarbigeListe-Akzent5">
    <w:name w:val="Colorful List Accent 5"/>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6F6F6" w:themeFill="accent5" w:themeFillTint="19"/>
    </w:tcPr>
    <w:tblStylePr w:type="firstRow">
      <w:rPr>
        <w:b/>
        <w:bCs/>
        <w:color w:val="FFFFFF" w:themeColor="background1"/>
      </w:rPr>
      <w:tblPr/>
      <w:tcPr>
        <w:tcBorders>
          <w:bottom w:val="single" w:sz="12" w:space="0" w:color="FFFFFF" w:themeColor="background1"/>
        </w:tcBorders>
        <w:shd w:val="clear" w:color="auto" w:fill="BCB9B4" w:themeFill="accent6" w:themeFillShade="CC"/>
      </w:tcPr>
    </w:tblStylePr>
    <w:tblStylePr w:type="lastRow">
      <w:rPr>
        <w:b/>
        <w:bCs/>
        <w:color w:val="BCB9B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9E9" w:themeFill="accent5" w:themeFillTint="3F"/>
      </w:tcPr>
    </w:tblStylePr>
    <w:tblStylePr w:type="band1Horz">
      <w:tblPr/>
      <w:tcPr>
        <w:shd w:val="clear" w:color="auto" w:fill="EEEDED" w:themeFill="accent5" w:themeFillTint="33"/>
      </w:tcPr>
    </w:tblStylePr>
  </w:style>
  <w:style w:type="table" w:styleId="FarbigeListe-Akzent6">
    <w:name w:val="Colorful List Accent 6"/>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CFCFC" w:themeFill="accent6" w:themeFillTint="19"/>
    </w:tcPr>
    <w:tblStylePr w:type="firstRow">
      <w:rPr>
        <w:b/>
        <w:bCs/>
        <w:color w:val="FFFFFF" w:themeColor="background1"/>
      </w:rPr>
      <w:tblPr/>
      <w:tcPr>
        <w:tcBorders>
          <w:bottom w:val="single" w:sz="12" w:space="0" w:color="FFFFFF" w:themeColor="background1"/>
        </w:tcBorders>
        <w:shd w:val="clear" w:color="auto" w:fill="898683" w:themeFill="accent5" w:themeFillShade="CC"/>
      </w:tcPr>
    </w:tblStylePr>
    <w:tblStylePr w:type="lastRow">
      <w:rPr>
        <w:b/>
        <w:bCs/>
        <w:color w:val="8986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9F8" w:themeFill="accent6" w:themeFillTint="3F"/>
      </w:tcPr>
    </w:tblStylePr>
    <w:tblStylePr w:type="band1Horz">
      <w:tblPr/>
      <w:tcPr>
        <w:shd w:val="clear" w:color="auto" w:fill="FAFAF9" w:themeFill="accent6" w:themeFillTint="33"/>
      </w:tcPr>
    </w:tblStylePr>
  </w:style>
  <w:style w:type="table" w:styleId="FarbigeSchattierung">
    <w:name w:val="Colorful Shading"/>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DDAE00" w:themeColor="accent1"/>
        <w:bottom w:val="single" w:sz="4" w:space="0" w:color="DDAE00" w:themeColor="accent1"/>
        <w:right w:val="single" w:sz="4" w:space="0" w:color="DDAE00" w:themeColor="accent1"/>
        <w:insideH w:val="single" w:sz="4" w:space="0" w:color="FFFFFF" w:themeColor="background1"/>
        <w:insideV w:val="single" w:sz="4" w:space="0" w:color="FFFFFF" w:themeColor="background1"/>
      </w:tblBorders>
    </w:tblPr>
    <w:tcPr>
      <w:shd w:val="clear" w:color="auto" w:fill="FFF8E2" w:themeFill="accen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6700" w:themeFill="accent1" w:themeFillShade="99"/>
      </w:tcPr>
    </w:tblStylePr>
    <w:tblStylePr w:type="firstCol">
      <w:rPr>
        <w:color w:val="FFFFFF" w:themeColor="background1"/>
      </w:rPr>
      <w:tblPr/>
      <w:tcPr>
        <w:tcBorders>
          <w:top w:val="nil"/>
          <w:left w:val="nil"/>
          <w:bottom w:val="nil"/>
          <w:right w:val="nil"/>
          <w:insideH w:val="single" w:sz="4" w:space="0" w:color="846700" w:themeColor="accent1" w:themeShade="99"/>
          <w:insideV w:val="nil"/>
        </w:tcBorders>
        <w:shd w:val="clear" w:color="auto" w:fill="8467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6700" w:themeFill="accent1" w:themeFillShade="99"/>
      </w:tcPr>
    </w:tblStylePr>
    <w:tblStylePr w:type="band1Vert">
      <w:tblPr/>
      <w:tcPr>
        <w:shd w:val="clear" w:color="auto" w:fill="FFE68B" w:themeFill="accent1" w:themeFillTint="66"/>
      </w:tcPr>
    </w:tblStylePr>
    <w:tblStylePr w:type="band1Horz">
      <w:tblPr/>
      <w:tcPr>
        <w:shd w:val="clear" w:color="auto" w:fill="FFDF6F"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FFCC00" w:themeColor="accent2"/>
        <w:bottom w:val="single" w:sz="4" w:space="0" w:color="FFCC00" w:themeColor="accent2"/>
        <w:right w:val="single" w:sz="4" w:space="0" w:color="FFCC00" w:themeColor="accent2"/>
        <w:insideH w:val="single" w:sz="4" w:space="0" w:color="FFFFFF" w:themeColor="background1"/>
        <w:insideV w:val="single" w:sz="4" w:space="0" w:color="FFFFFF" w:themeColor="background1"/>
      </w:tblBorders>
    </w:tblPr>
    <w:tcPr>
      <w:shd w:val="clear" w:color="auto" w:fill="FFFAE6" w:themeFill="accent2"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2" w:themeFillShade="99"/>
      </w:tcPr>
    </w:tblStylePr>
    <w:tblStylePr w:type="firstCol">
      <w:rPr>
        <w:color w:val="FFFFFF" w:themeColor="background1"/>
      </w:rPr>
      <w:tblPr/>
      <w:tcPr>
        <w:tcBorders>
          <w:top w:val="nil"/>
          <w:left w:val="nil"/>
          <w:bottom w:val="nil"/>
          <w:right w:val="nil"/>
          <w:insideH w:val="single" w:sz="4" w:space="0" w:color="997A00" w:themeColor="accent2" w:themeShade="99"/>
          <w:insideV w:val="nil"/>
        </w:tcBorders>
        <w:shd w:val="clear" w:color="auto" w:fill="997A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2" w:themeFillShade="99"/>
      </w:tcPr>
    </w:tblStylePr>
    <w:tblStylePr w:type="band1Vert">
      <w:tblPr/>
      <w:tcPr>
        <w:shd w:val="clear" w:color="auto" w:fill="FFEA99" w:themeFill="accent2" w:themeFillTint="66"/>
      </w:tcPr>
    </w:tblStylePr>
    <w:tblStylePr w:type="band1Horz">
      <w:tblPr/>
      <w:tcPr>
        <w:shd w:val="clear" w:color="auto" w:fill="FFE580"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3F3F3F" w:themeColor="accent4"/>
        <w:left w:val="single" w:sz="4" w:space="0" w:color="FFE888" w:themeColor="accent3"/>
        <w:bottom w:val="single" w:sz="4" w:space="0" w:color="FFE888" w:themeColor="accent3"/>
        <w:right w:val="single" w:sz="4" w:space="0" w:color="FFE888" w:themeColor="accent3"/>
        <w:insideH w:val="single" w:sz="4" w:space="0" w:color="FFFFFF" w:themeColor="background1"/>
        <w:insideV w:val="single" w:sz="4" w:space="0" w:color="FFFFFF" w:themeColor="background1"/>
      </w:tblBorders>
    </w:tblPr>
    <w:tcPr>
      <w:shd w:val="clear" w:color="auto" w:fill="FFFCF3" w:themeFill="accent3" w:themeFillTint="19"/>
    </w:tcPr>
    <w:tblStylePr w:type="firstRow">
      <w:rPr>
        <w:b/>
        <w:bCs/>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ABC00" w:themeFill="accent3" w:themeFillShade="99"/>
      </w:tcPr>
    </w:tblStylePr>
    <w:tblStylePr w:type="firstCol">
      <w:rPr>
        <w:color w:val="FFFFFF" w:themeColor="background1"/>
      </w:rPr>
      <w:tblPr/>
      <w:tcPr>
        <w:tcBorders>
          <w:top w:val="nil"/>
          <w:left w:val="nil"/>
          <w:bottom w:val="nil"/>
          <w:right w:val="nil"/>
          <w:insideH w:val="single" w:sz="4" w:space="0" w:color="EABC00" w:themeColor="accent3" w:themeShade="99"/>
          <w:insideV w:val="nil"/>
        </w:tcBorders>
        <w:shd w:val="clear" w:color="auto" w:fill="EABC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ABC00" w:themeFill="accent3" w:themeFillShade="99"/>
      </w:tcPr>
    </w:tblStylePr>
    <w:tblStylePr w:type="band1Vert">
      <w:tblPr/>
      <w:tcPr>
        <w:shd w:val="clear" w:color="auto" w:fill="FFF5CF" w:themeFill="accent3" w:themeFillTint="66"/>
      </w:tcPr>
    </w:tblStylePr>
    <w:tblStylePr w:type="band1Horz">
      <w:tblPr/>
      <w:tcPr>
        <w:shd w:val="clear" w:color="auto" w:fill="FFF3C3" w:themeFill="accent3" w:themeFillTint="7F"/>
      </w:tcPr>
    </w:tblStylePr>
  </w:style>
  <w:style w:type="table" w:styleId="FarbigeSchattierung-Akzent4">
    <w:name w:val="Colorful Shading Accent 4"/>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E888" w:themeColor="accent3"/>
        <w:left w:val="single" w:sz="4" w:space="0" w:color="3F3F3F" w:themeColor="accent4"/>
        <w:bottom w:val="single" w:sz="4" w:space="0" w:color="3F3F3F" w:themeColor="accent4"/>
        <w:right w:val="single" w:sz="4" w:space="0" w:color="3F3F3F" w:themeColor="accent4"/>
        <w:insideH w:val="single" w:sz="4" w:space="0" w:color="FFFFFF" w:themeColor="background1"/>
        <w:insideV w:val="single" w:sz="4" w:space="0" w:color="FFFFFF" w:themeColor="background1"/>
      </w:tblBorders>
    </w:tblPr>
    <w:tcPr>
      <w:shd w:val="clear" w:color="auto" w:fill="ECECEC" w:themeFill="accent4" w:themeFillTint="19"/>
    </w:tcPr>
    <w:tblStylePr w:type="firstRow">
      <w:rPr>
        <w:b/>
        <w:bCs/>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2525" w:themeFill="accent4" w:themeFillShade="99"/>
      </w:tcPr>
    </w:tblStylePr>
    <w:tblStylePr w:type="firstCol">
      <w:rPr>
        <w:color w:val="FFFFFF" w:themeColor="background1"/>
      </w:rPr>
      <w:tblPr/>
      <w:tcPr>
        <w:tcBorders>
          <w:top w:val="nil"/>
          <w:left w:val="nil"/>
          <w:bottom w:val="nil"/>
          <w:right w:val="nil"/>
          <w:insideH w:val="single" w:sz="4" w:space="0" w:color="252525" w:themeColor="accent4" w:themeShade="99"/>
          <w:insideV w:val="nil"/>
        </w:tcBorders>
        <w:shd w:val="clear" w:color="auto" w:fill="2525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52525" w:themeFill="accent4" w:themeFillShade="99"/>
      </w:tcPr>
    </w:tblStylePr>
    <w:tblStylePr w:type="band1Vert">
      <w:tblPr/>
      <w:tcPr>
        <w:shd w:val="clear" w:color="auto" w:fill="B2B2B2" w:themeFill="accent4" w:themeFillTint="66"/>
      </w:tcPr>
    </w:tblStylePr>
    <w:tblStylePr w:type="band1Horz">
      <w:tblPr/>
      <w:tcPr>
        <w:shd w:val="clear" w:color="auto" w:fill="9F9F9F"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E8E7E5" w:themeColor="accent6"/>
        <w:left w:val="single" w:sz="4" w:space="0" w:color="AAA8A6" w:themeColor="accent5"/>
        <w:bottom w:val="single" w:sz="4" w:space="0" w:color="AAA8A6" w:themeColor="accent5"/>
        <w:right w:val="single" w:sz="4" w:space="0" w:color="AAA8A6" w:themeColor="accent5"/>
        <w:insideH w:val="single" w:sz="4" w:space="0" w:color="FFFFFF" w:themeColor="background1"/>
        <w:insideV w:val="single" w:sz="4" w:space="0" w:color="FFFFFF" w:themeColor="background1"/>
      </w:tblBorders>
    </w:tblPr>
    <w:tcPr>
      <w:shd w:val="clear" w:color="auto" w:fill="F6F6F6" w:themeFill="accent5" w:themeFillTint="19"/>
    </w:tcPr>
    <w:tblStylePr w:type="firstRow">
      <w:rPr>
        <w:b/>
        <w:bCs/>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462" w:themeFill="accent5" w:themeFillShade="99"/>
      </w:tcPr>
    </w:tblStylePr>
    <w:tblStylePr w:type="firstCol">
      <w:rPr>
        <w:color w:val="FFFFFF" w:themeColor="background1"/>
      </w:rPr>
      <w:tblPr/>
      <w:tcPr>
        <w:tcBorders>
          <w:top w:val="nil"/>
          <w:left w:val="nil"/>
          <w:bottom w:val="nil"/>
          <w:right w:val="nil"/>
          <w:insideH w:val="single" w:sz="4" w:space="0" w:color="666462" w:themeColor="accent5" w:themeShade="99"/>
          <w:insideV w:val="nil"/>
        </w:tcBorders>
        <w:shd w:val="clear" w:color="auto" w:fill="6664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66462" w:themeFill="accent5" w:themeFillShade="99"/>
      </w:tcPr>
    </w:tblStylePr>
    <w:tblStylePr w:type="band1Vert">
      <w:tblPr/>
      <w:tcPr>
        <w:shd w:val="clear" w:color="auto" w:fill="DDDCDB" w:themeFill="accent5" w:themeFillTint="66"/>
      </w:tcPr>
    </w:tblStylePr>
    <w:tblStylePr w:type="band1Horz">
      <w:tblPr/>
      <w:tcPr>
        <w:shd w:val="clear" w:color="auto" w:fill="D4D3D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AAA8A6" w:themeColor="accent5"/>
        <w:left w:val="single" w:sz="4" w:space="0" w:color="E8E7E5" w:themeColor="accent6"/>
        <w:bottom w:val="single" w:sz="4" w:space="0" w:color="E8E7E5" w:themeColor="accent6"/>
        <w:right w:val="single" w:sz="4" w:space="0" w:color="E8E7E5" w:themeColor="accent6"/>
        <w:insideH w:val="single" w:sz="4" w:space="0" w:color="FFFFFF" w:themeColor="background1"/>
        <w:insideV w:val="single" w:sz="4" w:space="0" w:color="FFFFFF" w:themeColor="background1"/>
      </w:tblBorders>
    </w:tblPr>
    <w:tcPr>
      <w:shd w:val="clear" w:color="auto" w:fill="FCFCFC" w:themeFill="accent6" w:themeFillTint="19"/>
    </w:tcPr>
    <w:tblStylePr w:type="firstRow">
      <w:rPr>
        <w:b/>
        <w:bCs/>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8C83" w:themeFill="accent6" w:themeFillShade="99"/>
      </w:tcPr>
    </w:tblStylePr>
    <w:tblStylePr w:type="firstCol">
      <w:rPr>
        <w:color w:val="FFFFFF" w:themeColor="background1"/>
      </w:rPr>
      <w:tblPr/>
      <w:tcPr>
        <w:tcBorders>
          <w:top w:val="nil"/>
          <w:left w:val="nil"/>
          <w:bottom w:val="nil"/>
          <w:right w:val="nil"/>
          <w:insideH w:val="single" w:sz="4" w:space="0" w:color="918C83" w:themeColor="accent6" w:themeShade="99"/>
          <w:insideV w:val="nil"/>
        </w:tcBorders>
        <w:shd w:val="clear" w:color="auto" w:fill="918C8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18C83" w:themeFill="accent6" w:themeFillShade="99"/>
      </w:tcPr>
    </w:tblStylePr>
    <w:tblStylePr w:type="band1Vert">
      <w:tblPr/>
      <w:tcPr>
        <w:shd w:val="clear" w:color="auto" w:fill="F5F5F4" w:themeFill="accent6" w:themeFillTint="66"/>
      </w:tcPr>
    </w:tblStylePr>
    <w:tblStylePr w:type="band1Horz">
      <w:tblPr/>
      <w:tcPr>
        <w:shd w:val="clear" w:color="auto" w:fill="F3F2F1"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5" w:themeFill="accent1" w:themeFillTint="33"/>
    </w:tcPr>
    <w:tblStylePr w:type="firstRow">
      <w:rPr>
        <w:b/>
        <w:bCs/>
      </w:rPr>
      <w:tblPr/>
      <w:tcPr>
        <w:shd w:val="clear" w:color="auto" w:fill="FFE68B" w:themeFill="accent1" w:themeFillTint="66"/>
      </w:tcPr>
    </w:tblStylePr>
    <w:tblStylePr w:type="lastRow">
      <w:rPr>
        <w:b/>
        <w:bCs/>
        <w:color w:val="000000" w:themeColor="text1"/>
      </w:rPr>
      <w:tblPr/>
      <w:tcPr>
        <w:shd w:val="clear" w:color="auto" w:fill="FFE68B" w:themeFill="accent1" w:themeFillTint="66"/>
      </w:tcPr>
    </w:tblStylePr>
    <w:tblStylePr w:type="firstCol">
      <w:rPr>
        <w:color w:val="FFFFFF" w:themeColor="background1"/>
      </w:rPr>
      <w:tblPr/>
      <w:tcPr>
        <w:shd w:val="clear" w:color="auto" w:fill="A58100" w:themeFill="accent1" w:themeFillShade="BF"/>
      </w:tcPr>
    </w:tblStylePr>
    <w:tblStylePr w:type="lastCol">
      <w:rPr>
        <w:color w:val="FFFFFF" w:themeColor="background1"/>
      </w:rPr>
      <w:tblPr/>
      <w:tcPr>
        <w:shd w:val="clear" w:color="auto" w:fill="A58100" w:themeFill="accent1" w:themeFillShade="BF"/>
      </w:tc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FarbigesRaster-Akzent2">
    <w:name w:val="Colorful Grid Accent 2"/>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2" w:themeFillTint="33"/>
    </w:tcPr>
    <w:tblStylePr w:type="firstRow">
      <w:rPr>
        <w:b/>
        <w:bCs/>
      </w:rPr>
      <w:tblPr/>
      <w:tcPr>
        <w:shd w:val="clear" w:color="auto" w:fill="FFEA99" w:themeFill="accent2" w:themeFillTint="66"/>
      </w:tcPr>
    </w:tblStylePr>
    <w:tblStylePr w:type="lastRow">
      <w:rPr>
        <w:b/>
        <w:bCs/>
        <w:color w:val="000000" w:themeColor="text1"/>
      </w:rPr>
      <w:tblPr/>
      <w:tcPr>
        <w:shd w:val="clear" w:color="auto" w:fill="FFEA99" w:themeFill="accent2" w:themeFillTint="66"/>
      </w:tcPr>
    </w:tblStylePr>
    <w:tblStylePr w:type="firstCol">
      <w:rPr>
        <w:color w:val="FFFFFF" w:themeColor="background1"/>
      </w:rPr>
      <w:tblPr/>
      <w:tcPr>
        <w:shd w:val="clear" w:color="auto" w:fill="BF9800" w:themeFill="accent2" w:themeFillShade="BF"/>
      </w:tcPr>
    </w:tblStylePr>
    <w:tblStylePr w:type="lastCol">
      <w:rPr>
        <w:color w:val="FFFFFF" w:themeColor="background1"/>
      </w:rPr>
      <w:tblPr/>
      <w:tcPr>
        <w:shd w:val="clear" w:color="auto" w:fill="BF9800" w:themeFill="accent2" w:themeFillShade="BF"/>
      </w:tc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FarbigesRaster-Akzent3">
    <w:name w:val="Colorful Grid Accent 3"/>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AE7" w:themeFill="accent3" w:themeFillTint="33"/>
    </w:tcPr>
    <w:tblStylePr w:type="firstRow">
      <w:rPr>
        <w:b/>
        <w:bCs/>
      </w:rPr>
      <w:tblPr/>
      <w:tcPr>
        <w:shd w:val="clear" w:color="auto" w:fill="FFF5CF" w:themeFill="accent3" w:themeFillTint="66"/>
      </w:tcPr>
    </w:tblStylePr>
    <w:tblStylePr w:type="lastRow">
      <w:rPr>
        <w:b/>
        <w:bCs/>
        <w:color w:val="000000" w:themeColor="text1"/>
      </w:rPr>
      <w:tblPr/>
      <w:tcPr>
        <w:shd w:val="clear" w:color="auto" w:fill="FFF5CF" w:themeFill="accent3" w:themeFillTint="66"/>
      </w:tcPr>
    </w:tblStylePr>
    <w:tblStylePr w:type="firstCol">
      <w:rPr>
        <w:color w:val="FFFFFF" w:themeColor="background1"/>
      </w:rPr>
      <w:tblPr/>
      <w:tcPr>
        <w:shd w:val="clear" w:color="auto" w:fill="FFD425" w:themeFill="accent3" w:themeFillShade="BF"/>
      </w:tcPr>
    </w:tblStylePr>
    <w:tblStylePr w:type="lastCol">
      <w:rPr>
        <w:color w:val="FFFFFF" w:themeColor="background1"/>
      </w:rPr>
      <w:tblPr/>
      <w:tcPr>
        <w:shd w:val="clear" w:color="auto" w:fill="FFD425" w:themeFill="accent3" w:themeFillShade="BF"/>
      </w:tc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FarbigesRaster-Akzent4">
    <w:name w:val="Colorful Grid Accent 4"/>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8D8D8" w:themeFill="accent4" w:themeFillTint="33"/>
    </w:tcPr>
    <w:tblStylePr w:type="firstRow">
      <w:rPr>
        <w:b/>
        <w:bCs/>
      </w:rPr>
      <w:tblPr/>
      <w:tcPr>
        <w:shd w:val="clear" w:color="auto" w:fill="B2B2B2" w:themeFill="accent4" w:themeFillTint="66"/>
      </w:tcPr>
    </w:tblStylePr>
    <w:tblStylePr w:type="lastRow">
      <w:rPr>
        <w:b/>
        <w:bCs/>
        <w:color w:val="000000" w:themeColor="text1"/>
      </w:rPr>
      <w:tblPr/>
      <w:tcPr>
        <w:shd w:val="clear" w:color="auto" w:fill="B2B2B2" w:themeFill="accent4" w:themeFillTint="66"/>
      </w:tcPr>
    </w:tblStylePr>
    <w:tblStylePr w:type="firstCol">
      <w:rPr>
        <w:color w:val="FFFFFF" w:themeColor="background1"/>
      </w:rPr>
      <w:tblPr/>
      <w:tcPr>
        <w:shd w:val="clear" w:color="auto" w:fill="2F2F2F" w:themeFill="accent4" w:themeFillShade="BF"/>
      </w:tcPr>
    </w:tblStylePr>
    <w:tblStylePr w:type="lastCol">
      <w:rPr>
        <w:color w:val="FFFFFF" w:themeColor="background1"/>
      </w:rPr>
      <w:tblPr/>
      <w:tcPr>
        <w:shd w:val="clear" w:color="auto" w:fill="2F2F2F" w:themeFill="accent4" w:themeFillShade="BF"/>
      </w:tc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FarbigesRaster-Akzent5">
    <w:name w:val="Colorful Grid Accent 5"/>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EDED" w:themeFill="accent5" w:themeFillTint="33"/>
    </w:tcPr>
    <w:tblStylePr w:type="firstRow">
      <w:rPr>
        <w:b/>
        <w:bCs/>
      </w:rPr>
      <w:tblPr/>
      <w:tcPr>
        <w:shd w:val="clear" w:color="auto" w:fill="DDDCDB" w:themeFill="accent5" w:themeFillTint="66"/>
      </w:tcPr>
    </w:tblStylePr>
    <w:tblStylePr w:type="lastRow">
      <w:rPr>
        <w:b/>
        <w:bCs/>
        <w:color w:val="000000" w:themeColor="text1"/>
      </w:rPr>
      <w:tblPr/>
      <w:tcPr>
        <w:shd w:val="clear" w:color="auto" w:fill="DDDCDB" w:themeFill="accent5" w:themeFillTint="66"/>
      </w:tcPr>
    </w:tblStylePr>
    <w:tblStylePr w:type="firstCol">
      <w:rPr>
        <w:color w:val="FFFFFF" w:themeColor="background1"/>
      </w:rPr>
      <w:tblPr/>
      <w:tcPr>
        <w:shd w:val="clear" w:color="auto" w:fill="807D7B" w:themeFill="accent5" w:themeFillShade="BF"/>
      </w:tcPr>
    </w:tblStylePr>
    <w:tblStylePr w:type="lastCol">
      <w:rPr>
        <w:color w:val="FFFFFF" w:themeColor="background1"/>
      </w:rPr>
      <w:tblPr/>
      <w:tcPr>
        <w:shd w:val="clear" w:color="auto" w:fill="807D7B" w:themeFill="accent5" w:themeFillShade="BF"/>
      </w:tc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FarbigesRaster-Akzent6">
    <w:name w:val="Colorful Grid Accent 6"/>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AF9" w:themeFill="accent6" w:themeFillTint="33"/>
    </w:tcPr>
    <w:tblStylePr w:type="firstRow">
      <w:rPr>
        <w:b/>
        <w:bCs/>
      </w:rPr>
      <w:tblPr/>
      <w:tcPr>
        <w:shd w:val="clear" w:color="auto" w:fill="F5F5F4" w:themeFill="accent6" w:themeFillTint="66"/>
      </w:tcPr>
    </w:tblStylePr>
    <w:tblStylePr w:type="lastRow">
      <w:rPr>
        <w:b/>
        <w:bCs/>
        <w:color w:val="000000" w:themeColor="text1"/>
      </w:rPr>
      <w:tblPr/>
      <w:tcPr>
        <w:shd w:val="clear" w:color="auto" w:fill="F5F5F4" w:themeFill="accent6" w:themeFillTint="66"/>
      </w:tcPr>
    </w:tblStylePr>
    <w:tblStylePr w:type="firstCol">
      <w:rPr>
        <w:color w:val="FFFFFF" w:themeColor="background1"/>
      </w:rPr>
      <w:tblPr/>
      <w:tcPr>
        <w:shd w:val="clear" w:color="auto" w:fill="B1AEA7" w:themeFill="accent6" w:themeFillShade="BF"/>
      </w:tcPr>
    </w:tblStylePr>
    <w:tblStylePr w:type="lastCol">
      <w:rPr>
        <w:color w:val="FFFFFF" w:themeColor="background1"/>
      </w:rPr>
      <w:tblPr/>
      <w:tcPr>
        <w:shd w:val="clear" w:color="auto" w:fill="B1AEA7" w:themeFill="accent6" w:themeFillShade="BF"/>
      </w:tc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character" w:styleId="Fett">
    <w:name w:val="Strong"/>
    <w:basedOn w:val="Absatz-Standardschriftart"/>
    <w:uiPriority w:val="1"/>
    <w:semiHidden/>
    <w:qFormat/>
    <w:rsid w:val="000D6F5A"/>
    <w:rPr>
      <w:rFonts w:ascii="Segoe UI" w:hAnsi="Segoe UI" w:cs="Segoe UI"/>
      <w:b/>
      <w:bCs/>
    </w:rPr>
  </w:style>
  <w:style w:type="paragraph" w:styleId="Fu-Endnotenberschrift">
    <w:name w:val="Note Heading"/>
    <w:basedOn w:val="Standard"/>
    <w:next w:val="Standard"/>
    <w:link w:val="Fu-EndnotenberschriftZchn"/>
    <w:uiPriority w:val="79"/>
    <w:semiHidden/>
    <w:unhideWhenUsed/>
    <w:rsid w:val="000D6F5A"/>
    <w:pPr>
      <w:spacing w:line="240" w:lineRule="auto"/>
    </w:pPr>
  </w:style>
  <w:style w:type="character" w:customStyle="1" w:styleId="Fu-EndnotenberschriftZchn">
    <w:name w:val="Fuß/-Endnotenüberschrift Zchn"/>
    <w:basedOn w:val="Absatz-Standardschriftart"/>
    <w:link w:val="Fu-Endnotenberschrift"/>
    <w:uiPriority w:val="79"/>
    <w:semiHidden/>
    <w:rsid w:val="000D6F5A"/>
    <w:rPr>
      <w:rFonts w:ascii="Segoe UI" w:hAnsi="Segoe UI" w:cs="Segoe UI"/>
    </w:rPr>
  </w:style>
  <w:style w:type="table" w:styleId="Gitternetztabelle1hell">
    <w:name w:val="Grid Table 1 Light"/>
    <w:basedOn w:val="NormaleTabelle"/>
    <w:uiPriority w:val="46"/>
    <w:rsid w:val="000D6F5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0D6F5A"/>
    <w:pPr>
      <w:spacing w:line="240" w:lineRule="auto"/>
    </w:pPr>
    <w:tblPr>
      <w:tblStyleRowBandSize w:val="1"/>
      <w:tblStyleColBandSize w:val="1"/>
      <w:tblBorders>
        <w:top w:val="single" w:sz="4" w:space="0" w:color="FFE68B" w:themeColor="accent1" w:themeTint="66"/>
        <w:left w:val="single" w:sz="4" w:space="0" w:color="FFE68B" w:themeColor="accent1" w:themeTint="66"/>
        <w:bottom w:val="single" w:sz="4" w:space="0" w:color="FFE68B" w:themeColor="accent1" w:themeTint="66"/>
        <w:right w:val="single" w:sz="4" w:space="0" w:color="FFE68B" w:themeColor="accent1" w:themeTint="66"/>
        <w:insideH w:val="single" w:sz="4" w:space="0" w:color="FFE68B" w:themeColor="accent1" w:themeTint="66"/>
        <w:insideV w:val="single" w:sz="4" w:space="0" w:color="FFE68B" w:themeColor="accent1" w:themeTint="66"/>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2" w:space="0" w:color="FFD95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0D6F5A"/>
    <w:pPr>
      <w:spacing w:line="240" w:lineRule="auto"/>
    </w:pPr>
    <w:tblPr>
      <w:tblStyleRowBandSize w:val="1"/>
      <w:tblStyleColBandSize w:val="1"/>
      <w:tblBorders>
        <w:top w:val="single" w:sz="4" w:space="0" w:color="FFF5CF" w:themeColor="accent3" w:themeTint="66"/>
        <w:left w:val="single" w:sz="4" w:space="0" w:color="FFF5CF" w:themeColor="accent3" w:themeTint="66"/>
        <w:bottom w:val="single" w:sz="4" w:space="0" w:color="FFF5CF" w:themeColor="accent3" w:themeTint="66"/>
        <w:right w:val="single" w:sz="4" w:space="0" w:color="FFF5CF" w:themeColor="accent3" w:themeTint="66"/>
        <w:insideH w:val="single" w:sz="4" w:space="0" w:color="FFF5CF" w:themeColor="accent3" w:themeTint="66"/>
        <w:insideV w:val="single" w:sz="4" w:space="0" w:color="FFF5CF" w:themeColor="accent3" w:themeTint="66"/>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2" w:space="0" w:color="FFF0B7"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0D6F5A"/>
    <w:pPr>
      <w:spacing w:line="240" w:lineRule="auto"/>
    </w:pPr>
    <w:tblPr>
      <w:tblStyleRowBandSize w:val="1"/>
      <w:tblStyleColBandSize w:val="1"/>
      <w:tblBorders>
        <w:top w:val="single" w:sz="4" w:space="0" w:color="B2B2B2" w:themeColor="accent4" w:themeTint="66"/>
        <w:left w:val="single" w:sz="4" w:space="0" w:color="B2B2B2" w:themeColor="accent4" w:themeTint="66"/>
        <w:bottom w:val="single" w:sz="4" w:space="0" w:color="B2B2B2" w:themeColor="accent4" w:themeTint="66"/>
        <w:right w:val="single" w:sz="4" w:space="0" w:color="B2B2B2" w:themeColor="accent4" w:themeTint="66"/>
        <w:insideH w:val="single" w:sz="4" w:space="0" w:color="B2B2B2" w:themeColor="accent4" w:themeTint="66"/>
        <w:insideV w:val="single" w:sz="4" w:space="0" w:color="B2B2B2" w:themeColor="accent4" w:themeTint="66"/>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2" w:space="0" w:color="8B8B8B"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0D6F5A"/>
    <w:pPr>
      <w:spacing w:line="240" w:lineRule="auto"/>
    </w:pPr>
    <w:tblPr>
      <w:tblStyleRowBandSize w:val="1"/>
      <w:tblStyleColBandSize w:val="1"/>
      <w:tblBorders>
        <w:top w:val="single" w:sz="4" w:space="0" w:color="DDDCDB" w:themeColor="accent5" w:themeTint="66"/>
        <w:left w:val="single" w:sz="4" w:space="0" w:color="DDDCDB" w:themeColor="accent5" w:themeTint="66"/>
        <w:bottom w:val="single" w:sz="4" w:space="0" w:color="DDDCDB" w:themeColor="accent5" w:themeTint="66"/>
        <w:right w:val="single" w:sz="4" w:space="0" w:color="DDDCDB" w:themeColor="accent5" w:themeTint="66"/>
        <w:insideH w:val="single" w:sz="4" w:space="0" w:color="DDDCDB" w:themeColor="accent5" w:themeTint="66"/>
        <w:insideV w:val="single" w:sz="4" w:space="0" w:color="DDDCDB" w:themeColor="accent5" w:themeTint="66"/>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2" w:space="0" w:color="CCCAC9"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0D6F5A"/>
    <w:pPr>
      <w:spacing w:line="240" w:lineRule="auto"/>
    </w:pPr>
    <w:tblPr>
      <w:tblStyleRowBandSize w:val="1"/>
      <w:tblStyleColBandSize w:val="1"/>
      <w:tblBorders>
        <w:top w:val="single" w:sz="4" w:space="0" w:color="F5F5F4" w:themeColor="accent6" w:themeTint="66"/>
        <w:left w:val="single" w:sz="4" w:space="0" w:color="F5F5F4" w:themeColor="accent6" w:themeTint="66"/>
        <w:bottom w:val="single" w:sz="4" w:space="0" w:color="F5F5F4" w:themeColor="accent6" w:themeTint="66"/>
        <w:right w:val="single" w:sz="4" w:space="0" w:color="F5F5F4" w:themeColor="accent6" w:themeTint="66"/>
        <w:insideH w:val="single" w:sz="4" w:space="0" w:color="F5F5F4" w:themeColor="accent6" w:themeTint="66"/>
        <w:insideV w:val="single" w:sz="4" w:space="0" w:color="F5F5F4" w:themeColor="accent6" w:themeTint="66"/>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2" w:space="0" w:color="F1F0EF"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0D6F5A"/>
    <w:pPr>
      <w:spacing w:line="240" w:lineRule="auto"/>
    </w:pPr>
    <w:tblPr>
      <w:tblStyleRowBandSize w:val="1"/>
      <w:tblStyleColBandSize w:val="1"/>
      <w:tblBorders>
        <w:top w:val="single" w:sz="4" w:space="0" w:color="FFEA99" w:themeColor="accent2" w:themeTint="66"/>
        <w:left w:val="single" w:sz="4" w:space="0" w:color="FFEA99" w:themeColor="accent2" w:themeTint="66"/>
        <w:bottom w:val="single" w:sz="4" w:space="0" w:color="FFEA99" w:themeColor="accent2" w:themeTint="66"/>
        <w:right w:val="single" w:sz="4" w:space="0" w:color="FFEA99" w:themeColor="accent2" w:themeTint="66"/>
        <w:insideH w:val="single" w:sz="4" w:space="0" w:color="FFEA99" w:themeColor="accent2" w:themeTint="66"/>
        <w:insideV w:val="single" w:sz="4" w:space="0" w:color="FFEA99" w:themeColor="accent2" w:themeTint="66"/>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2" w:space="0" w:color="FFE066"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0D6F5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0D6F5A"/>
    <w:pPr>
      <w:spacing w:line="240" w:lineRule="auto"/>
    </w:pPr>
    <w:tblPr>
      <w:tblStyleRowBandSize w:val="1"/>
      <w:tblStyleColBandSize w:val="1"/>
      <w:tblBorders>
        <w:top w:val="single" w:sz="2" w:space="0" w:color="FFD951" w:themeColor="accent1" w:themeTint="99"/>
        <w:bottom w:val="single" w:sz="2" w:space="0" w:color="FFD951" w:themeColor="accent1" w:themeTint="99"/>
        <w:insideH w:val="single" w:sz="2" w:space="0" w:color="FFD951" w:themeColor="accent1" w:themeTint="99"/>
        <w:insideV w:val="single" w:sz="2" w:space="0" w:color="FFD951" w:themeColor="accent1" w:themeTint="99"/>
      </w:tblBorders>
    </w:tblPr>
    <w:tblStylePr w:type="firstRow">
      <w:rPr>
        <w:b/>
        <w:bCs/>
      </w:rPr>
      <w:tblPr/>
      <w:tcPr>
        <w:tcBorders>
          <w:top w:val="nil"/>
          <w:bottom w:val="single" w:sz="12" w:space="0" w:color="FFD951" w:themeColor="accent1" w:themeTint="99"/>
          <w:insideH w:val="nil"/>
          <w:insideV w:val="nil"/>
        </w:tcBorders>
        <w:shd w:val="clear" w:color="auto" w:fill="FFFFFF" w:themeFill="background1"/>
      </w:tcPr>
    </w:tblStylePr>
    <w:tblStylePr w:type="lastRow">
      <w:rPr>
        <w:b/>
        <w:bCs/>
      </w:rPr>
      <w:tblPr/>
      <w:tcPr>
        <w:tcBorders>
          <w:top w:val="double" w:sz="2" w:space="0" w:color="FFD95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2Akzent2">
    <w:name w:val="Grid Table 2 Accent 2"/>
    <w:basedOn w:val="NormaleTabelle"/>
    <w:uiPriority w:val="47"/>
    <w:rsid w:val="000D6F5A"/>
    <w:pPr>
      <w:spacing w:line="240" w:lineRule="auto"/>
    </w:pPr>
    <w:tblPr>
      <w:tblStyleRowBandSize w:val="1"/>
      <w:tblStyleColBandSize w:val="1"/>
      <w:tblBorders>
        <w:top w:val="single" w:sz="2" w:space="0" w:color="FFE066" w:themeColor="accent2" w:themeTint="99"/>
        <w:bottom w:val="single" w:sz="2" w:space="0" w:color="FFE066" w:themeColor="accent2" w:themeTint="99"/>
        <w:insideH w:val="single" w:sz="2" w:space="0" w:color="FFE066" w:themeColor="accent2" w:themeTint="99"/>
        <w:insideV w:val="single" w:sz="2" w:space="0" w:color="FFE066" w:themeColor="accent2" w:themeTint="99"/>
      </w:tblBorders>
    </w:tblPr>
    <w:tblStylePr w:type="firstRow">
      <w:rPr>
        <w:b/>
        <w:bCs/>
      </w:rPr>
      <w:tblPr/>
      <w:tcPr>
        <w:tcBorders>
          <w:top w:val="nil"/>
          <w:bottom w:val="single" w:sz="12" w:space="0" w:color="FFE066" w:themeColor="accent2" w:themeTint="99"/>
          <w:insideH w:val="nil"/>
          <w:insideV w:val="nil"/>
        </w:tcBorders>
        <w:shd w:val="clear" w:color="auto" w:fill="FFFFFF" w:themeFill="background1"/>
      </w:tcPr>
    </w:tblStylePr>
    <w:tblStylePr w:type="lastRow">
      <w:rPr>
        <w:b/>
        <w:bCs/>
      </w:rPr>
      <w:tblPr/>
      <w:tcPr>
        <w:tcBorders>
          <w:top w:val="double" w:sz="2" w:space="0" w:color="FFE0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2Akzent3">
    <w:name w:val="Grid Table 2 Accent 3"/>
    <w:basedOn w:val="NormaleTabelle"/>
    <w:uiPriority w:val="47"/>
    <w:rsid w:val="000D6F5A"/>
    <w:pPr>
      <w:spacing w:line="240" w:lineRule="auto"/>
    </w:pPr>
    <w:tblPr>
      <w:tblStyleRowBandSize w:val="1"/>
      <w:tblStyleColBandSize w:val="1"/>
      <w:tblBorders>
        <w:top w:val="single" w:sz="2" w:space="0" w:color="FFF0B7" w:themeColor="accent3" w:themeTint="99"/>
        <w:bottom w:val="single" w:sz="2" w:space="0" w:color="FFF0B7" w:themeColor="accent3" w:themeTint="99"/>
        <w:insideH w:val="single" w:sz="2" w:space="0" w:color="FFF0B7" w:themeColor="accent3" w:themeTint="99"/>
        <w:insideV w:val="single" w:sz="2" w:space="0" w:color="FFF0B7" w:themeColor="accent3" w:themeTint="99"/>
      </w:tblBorders>
    </w:tblPr>
    <w:tblStylePr w:type="firstRow">
      <w:rPr>
        <w:b/>
        <w:bCs/>
      </w:rPr>
      <w:tblPr/>
      <w:tcPr>
        <w:tcBorders>
          <w:top w:val="nil"/>
          <w:bottom w:val="single" w:sz="12" w:space="0" w:color="FFF0B7" w:themeColor="accent3" w:themeTint="99"/>
          <w:insideH w:val="nil"/>
          <w:insideV w:val="nil"/>
        </w:tcBorders>
        <w:shd w:val="clear" w:color="auto" w:fill="FFFFFF" w:themeFill="background1"/>
      </w:tcPr>
    </w:tblStylePr>
    <w:tblStylePr w:type="lastRow">
      <w:rPr>
        <w:b/>
        <w:bCs/>
      </w:rPr>
      <w:tblPr/>
      <w:tcPr>
        <w:tcBorders>
          <w:top w:val="double" w:sz="2" w:space="0" w:color="FFF0B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2Akzent4">
    <w:name w:val="Grid Table 2 Accent 4"/>
    <w:basedOn w:val="NormaleTabelle"/>
    <w:uiPriority w:val="47"/>
    <w:rsid w:val="000D6F5A"/>
    <w:pPr>
      <w:spacing w:line="240" w:lineRule="auto"/>
    </w:pPr>
    <w:tblPr>
      <w:tblStyleRowBandSize w:val="1"/>
      <w:tblStyleColBandSize w:val="1"/>
      <w:tblBorders>
        <w:top w:val="single" w:sz="2" w:space="0" w:color="8B8B8B" w:themeColor="accent4" w:themeTint="99"/>
        <w:bottom w:val="single" w:sz="2" w:space="0" w:color="8B8B8B" w:themeColor="accent4" w:themeTint="99"/>
        <w:insideH w:val="single" w:sz="2" w:space="0" w:color="8B8B8B" w:themeColor="accent4" w:themeTint="99"/>
        <w:insideV w:val="single" w:sz="2" w:space="0" w:color="8B8B8B" w:themeColor="accent4" w:themeTint="99"/>
      </w:tblBorders>
    </w:tblPr>
    <w:tblStylePr w:type="firstRow">
      <w:rPr>
        <w:b/>
        <w:bCs/>
      </w:rPr>
      <w:tblPr/>
      <w:tcPr>
        <w:tcBorders>
          <w:top w:val="nil"/>
          <w:bottom w:val="single" w:sz="12" w:space="0" w:color="8B8B8B" w:themeColor="accent4" w:themeTint="99"/>
          <w:insideH w:val="nil"/>
          <w:insideV w:val="nil"/>
        </w:tcBorders>
        <w:shd w:val="clear" w:color="auto" w:fill="FFFFFF" w:themeFill="background1"/>
      </w:tcPr>
    </w:tblStylePr>
    <w:tblStylePr w:type="lastRow">
      <w:rPr>
        <w:b/>
        <w:bCs/>
      </w:rPr>
      <w:tblPr/>
      <w:tcPr>
        <w:tcBorders>
          <w:top w:val="double" w:sz="2" w:space="0" w:color="8B8B8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2Akzent5">
    <w:name w:val="Grid Table 2 Accent 5"/>
    <w:basedOn w:val="NormaleTabelle"/>
    <w:uiPriority w:val="47"/>
    <w:rsid w:val="000D6F5A"/>
    <w:pPr>
      <w:spacing w:line="240" w:lineRule="auto"/>
    </w:pPr>
    <w:tblPr>
      <w:tblStyleRowBandSize w:val="1"/>
      <w:tblStyleColBandSize w:val="1"/>
      <w:tblBorders>
        <w:top w:val="single" w:sz="2" w:space="0" w:color="CCCAC9" w:themeColor="accent5" w:themeTint="99"/>
        <w:bottom w:val="single" w:sz="2" w:space="0" w:color="CCCAC9" w:themeColor="accent5" w:themeTint="99"/>
        <w:insideH w:val="single" w:sz="2" w:space="0" w:color="CCCAC9" w:themeColor="accent5" w:themeTint="99"/>
        <w:insideV w:val="single" w:sz="2" w:space="0" w:color="CCCAC9" w:themeColor="accent5" w:themeTint="99"/>
      </w:tblBorders>
    </w:tblPr>
    <w:tblStylePr w:type="firstRow">
      <w:rPr>
        <w:b/>
        <w:bCs/>
      </w:rPr>
      <w:tblPr/>
      <w:tcPr>
        <w:tcBorders>
          <w:top w:val="nil"/>
          <w:bottom w:val="single" w:sz="12" w:space="0" w:color="CCCAC9" w:themeColor="accent5" w:themeTint="99"/>
          <w:insideH w:val="nil"/>
          <w:insideV w:val="nil"/>
        </w:tcBorders>
        <w:shd w:val="clear" w:color="auto" w:fill="FFFFFF" w:themeFill="background1"/>
      </w:tcPr>
    </w:tblStylePr>
    <w:tblStylePr w:type="lastRow">
      <w:rPr>
        <w:b/>
        <w:bCs/>
      </w:rPr>
      <w:tblPr/>
      <w:tcPr>
        <w:tcBorders>
          <w:top w:val="double" w:sz="2" w:space="0" w:color="CCCAC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2Akzent6">
    <w:name w:val="Grid Table 2 Accent 6"/>
    <w:basedOn w:val="NormaleTabelle"/>
    <w:uiPriority w:val="47"/>
    <w:rsid w:val="000D6F5A"/>
    <w:pPr>
      <w:spacing w:line="240" w:lineRule="auto"/>
    </w:pPr>
    <w:tblPr>
      <w:tblStyleRowBandSize w:val="1"/>
      <w:tblStyleColBandSize w:val="1"/>
      <w:tblBorders>
        <w:top w:val="single" w:sz="2" w:space="0" w:color="F1F0EF" w:themeColor="accent6" w:themeTint="99"/>
        <w:bottom w:val="single" w:sz="2" w:space="0" w:color="F1F0EF" w:themeColor="accent6" w:themeTint="99"/>
        <w:insideH w:val="single" w:sz="2" w:space="0" w:color="F1F0EF" w:themeColor="accent6" w:themeTint="99"/>
        <w:insideV w:val="single" w:sz="2" w:space="0" w:color="F1F0EF" w:themeColor="accent6" w:themeTint="99"/>
      </w:tblBorders>
    </w:tblPr>
    <w:tblStylePr w:type="firstRow">
      <w:rPr>
        <w:b/>
        <w:bCs/>
      </w:rPr>
      <w:tblPr/>
      <w:tcPr>
        <w:tcBorders>
          <w:top w:val="nil"/>
          <w:bottom w:val="single" w:sz="12" w:space="0" w:color="F1F0EF" w:themeColor="accent6" w:themeTint="99"/>
          <w:insideH w:val="nil"/>
          <w:insideV w:val="nil"/>
        </w:tcBorders>
        <w:shd w:val="clear" w:color="auto" w:fill="FFFFFF" w:themeFill="background1"/>
      </w:tcPr>
    </w:tblStylePr>
    <w:tblStylePr w:type="lastRow">
      <w:rPr>
        <w:b/>
        <w:bCs/>
      </w:rPr>
      <w:tblPr/>
      <w:tcPr>
        <w:tcBorders>
          <w:top w:val="double" w:sz="2" w:space="0" w:color="F1F0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3">
    <w:name w:val="Grid Table 3"/>
    <w:basedOn w:val="NormaleTabelle"/>
    <w:uiPriority w:val="48"/>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3Akzent2">
    <w:name w:val="Grid Table 3 Accent 2"/>
    <w:basedOn w:val="NormaleTabelle"/>
    <w:uiPriority w:val="48"/>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3Akzent3">
    <w:name w:val="Grid Table 3 Accent 3"/>
    <w:basedOn w:val="NormaleTabelle"/>
    <w:uiPriority w:val="48"/>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3Akzent4">
    <w:name w:val="Grid Table 3 Accent 4"/>
    <w:basedOn w:val="NormaleTabelle"/>
    <w:uiPriority w:val="48"/>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3Akzent5">
    <w:name w:val="Grid Table 3 Accent 5"/>
    <w:basedOn w:val="NormaleTabelle"/>
    <w:uiPriority w:val="48"/>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3Akzent6">
    <w:name w:val="Grid Table 3 Accent 6"/>
    <w:basedOn w:val="NormaleTabelle"/>
    <w:uiPriority w:val="48"/>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table" w:styleId="Gitternetztabelle4">
    <w:name w:val="Grid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insideV w:val="nil"/>
        </w:tcBorders>
        <w:shd w:val="clear" w:color="auto" w:fill="DDAE00" w:themeFill="accent1"/>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4Akzent2">
    <w:name w:val="Grid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insideV w:val="nil"/>
        </w:tcBorders>
        <w:shd w:val="clear" w:color="auto" w:fill="FFCC00" w:themeFill="accent2"/>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4Akzent3">
    <w:name w:val="Grid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insideV w:val="nil"/>
        </w:tcBorders>
        <w:shd w:val="clear" w:color="auto" w:fill="FFE888" w:themeFill="accent3"/>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4Akzent4">
    <w:name w:val="Grid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insideV w:val="nil"/>
        </w:tcBorders>
        <w:shd w:val="clear" w:color="auto" w:fill="3F3F3F" w:themeFill="accent4"/>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4Akzent5">
    <w:name w:val="Grid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insideV w:val="nil"/>
        </w:tcBorders>
        <w:shd w:val="clear" w:color="auto" w:fill="AAA8A6" w:themeFill="accent5"/>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4Akzent6">
    <w:name w:val="Grid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insideV w:val="nil"/>
        </w:tcBorders>
        <w:shd w:val="clear" w:color="auto" w:fill="E8E7E5" w:themeFill="accent6"/>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5dunkel">
    <w:name w:val="Grid Table 5 Dark"/>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AE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AE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AE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AE00" w:themeFill="accent1"/>
      </w:tcPr>
    </w:tblStylePr>
    <w:tblStylePr w:type="band1Vert">
      <w:tblPr/>
      <w:tcPr>
        <w:shd w:val="clear" w:color="auto" w:fill="FFE68B" w:themeFill="accent1" w:themeFillTint="66"/>
      </w:tcPr>
    </w:tblStylePr>
    <w:tblStylePr w:type="band1Horz">
      <w:tblPr/>
      <w:tcPr>
        <w:shd w:val="clear" w:color="auto" w:fill="FFE68B" w:themeFill="accent1" w:themeFillTint="66"/>
      </w:tcPr>
    </w:tblStylePr>
  </w:style>
  <w:style w:type="table" w:styleId="Gitternetztabelle5dunkelAkzent2">
    <w:name w:val="Grid Table 5 Dark Accent 2"/>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2"/>
      </w:tcPr>
    </w:tblStylePr>
    <w:tblStylePr w:type="band1Vert">
      <w:tblPr/>
      <w:tcPr>
        <w:shd w:val="clear" w:color="auto" w:fill="FFEA99" w:themeFill="accent2" w:themeFillTint="66"/>
      </w:tcPr>
    </w:tblStylePr>
    <w:tblStylePr w:type="band1Horz">
      <w:tblPr/>
      <w:tcPr>
        <w:shd w:val="clear" w:color="auto" w:fill="FFEA99" w:themeFill="accent2" w:themeFillTint="66"/>
      </w:tcPr>
    </w:tblStylePr>
  </w:style>
  <w:style w:type="table" w:styleId="Gitternetztabelle5dunkelAkzent3">
    <w:name w:val="Grid Table 5 Dark Accent 3"/>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AE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E88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E88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E88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E888" w:themeFill="accent3"/>
      </w:tcPr>
    </w:tblStylePr>
    <w:tblStylePr w:type="band1Vert">
      <w:tblPr/>
      <w:tcPr>
        <w:shd w:val="clear" w:color="auto" w:fill="FFF5CF" w:themeFill="accent3" w:themeFillTint="66"/>
      </w:tcPr>
    </w:tblStylePr>
    <w:tblStylePr w:type="band1Horz">
      <w:tblPr/>
      <w:tcPr>
        <w:shd w:val="clear" w:color="auto" w:fill="FFF5CF" w:themeFill="accent3" w:themeFillTint="66"/>
      </w:tcPr>
    </w:tblStylePr>
  </w:style>
  <w:style w:type="table" w:styleId="Gitternetztabelle5dunkelAkzent4">
    <w:name w:val="Grid Table 5 Dark Accent 4"/>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8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3F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3F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3F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3F3F" w:themeFill="accent4"/>
      </w:tcPr>
    </w:tblStylePr>
    <w:tblStylePr w:type="band1Vert">
      <w:tblPr/>
      <w:tcPr>
        <w:shd w:val="clear" w:color="auto" w:fill="B2B2B2" w:themeFill="accent4" w:themeFillTint="66"/>
      </w:tcPr>
    </w:tblStylePr>
    <w:tblStylePr w:type="band1Horz">
      <w:tblPr/>
      <w:tcPr>
        <w:shd w:val="clear" w:color="auto" w:fill="B2B2B2" w:themeFill="accent4" w:themeFillTint="66"/>
      </w:tcPr>
    </w:tblStylePr>
  </w:style>
  <w:style w:type="table" w:styleId="Gitternetztabelle5dunkelAkzent5">
    <w:name w:val="Grid Table 5 Dark Accent 5"/>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D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8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8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8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8A6" w:themeFill="accent5"/>
      </w:tcPr>
    </w:tblStylePr>
    <w:tblStylePr w:type="band1Vert">
      <w:tblPr/>
      <w:tcPr>
        <w:shd w:val="clear" w:color="auto" w:fill="DDDCDB" w:themeFill="accent5" w:themeFillTint="66"/>
      </w:tcPr>
    </w:tblStylePr>
    <w:tblStylePr w:type="band1Horz">
      <w:tblPr/>
      <w:tcPr>
        <w:shd w:val="clear" w:color="auto" w:fill="DDDCDB" w:themeFill="accent5" w:themeFillTint="66"/>
      </w:tcPr>
    </w:tblStylePr>
  </w:style>
  <w:style w:type="table" w:styleId="Gitternetztabelle5dunkelAkzent6">
    <w:name w:val="Grid Table 5 Dark Accent 6"/>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A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7E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7E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7E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7E5" w:themeFill="accent6"/>
      </w:tcPr>
    </w:tblStylePr>
    <w:tblStylePr w:type="band1Vert">
      <w:tblPr/>
      <w:tcPr>
        <w:shd w:val="clear" w:color="auto" w:fill="F5F5F4" w:themeFill="accent6" w:themeFillTint="66"/>
      </w:tcPr>
    </w:tblStylePr>
    <w:tblStylePr w:type="band1Horz">
      <w:tblPr/>
      <w:tcPr>
        <w:shd w:val="clear" w:color="auto" w:fill="F5F5F4" w:themeFill="accent6" w:themeFillTint="66"/>
      </w:tcPr>
    </w:tblStylePr>
  </w:style>
  <w:style w:type="table" w:styleId="Gitternetztabelle6farbig">
    <w:name w:val="Grid Table 6 Colorful"/>
    <w:basedOn w:val="NormaleTabelle"/>
    <w:uiPriority w:val="51"/>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6farbigAkzent2">
    <w:name w:val="Grid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6farbigAkzent3">
    <w:name w:val="Grid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6farbigAkzent4">
    <w:name w:val="Grid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6farbigAkzent5">
    <w:name w:val="Grid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6farbigAkzent6">
    <w:name w:val="Grid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7farbig">
    <w:name w:val="Grid Table 7 Colorful"/>
    <w:basedOn w:val="NormaleTabelle"/>
    <w:uiPriority w:val="52"/>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7farbigAkzent2">
    <w:name w:val="Grid Table 7 Colorful Accent 2"/>
    <w:basedOn w:val="NormaleTabelle"/>
    <w:uiPriority w:val="52"/>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7farbigAkzent3">
    <w:name w:val="Grid Table 7 Colorful Accent 3"/>
    <w:basedOn w:val="NormaleTabelle"/>
    <w:uiPriority w:val="52"/>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7farbigAkzent4">
    <w:name w:val="Grid Table 7 Colorful Accent 4"/>
    <w:basedOn w:val="NormaleTabelle"/>
    <w:uiPriority w:val="52"/>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7farbigAkzent5">
    <w:name w:val="Grid Table 7 Colorful Accent 5"/>
    <w:basedOn w:val="NormaleTabelle"/>
    <w:uiPriority w:val="52"/>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7farbigAkzent6">
    <w:name w:val="Grid Table 7 Colorful Accent 6"/>
    <w:basedOn w:val="NormaleTabelle"/>
    <w:uiPriority w:val="52"/>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paragraph" w:styleId="Gruformel">
    <w:name w:val="Closing"/>
    <w:basedOn w:val="Standard"/>
    <w:link w:val="GruformelZchn"/>
    <w:uiPriority w:val="79"/>
    <w:semiHidden/>
    <w:unhideWhenUsed/>
    <w:rsid w:val="000D6F5A"/>
    <w:pPr>
      <w:spacing w:line="240" w:lineRule="auto"/>
      <w:ind w:left="4252"/>
    </w:pPr>
  </w:style>
  <w:style w:type="character" w:customStyle="1" w:styleId="GruformelZchn">
    <w:name w:val="Grußformel Zchn"/>
    <w:basedOn w:val="Absatz-Standardschriftart"/>
    <w:link w:val="Gruformel"/>
    <w:uiPriority w:val="79"/>
    <w:semiHidden/>
    <w:rsid w:val="000D6F5A"/>
    <w:rPr>
      <w:rFonts w:ascii="Segoe UI" w:hAnsi="Segoe UI" w:cs="Segoe UI"/>
    </w:rPr>
  </w:style>
  <w:style w:type="character" w:styleId="Hashtag">
    <w:name w:val="Hashtag"/>
    <w:basedOn w:val="Absatz-Standardschriftart"/>
    <w:uiPriority w:val="79"/>
    <w:semiHidden/>
    <w:unhideWhenUsed/>
    <w:rsid w:val="000D6F5A"/>
    <w:rPr>
      <w:rFonts w:ascii="Segoe UI" w:hAnsi="Segoe UI" w:cs="Segoe UI"/>
      <w:color w:val="2B579A"/>
      <w:shd w:val="clear" w:color="auto" w:fill="E1DFDD"/>
    </w:rPr>
  </w:style>
  <w:style w:type="table" w:styleId="HelleListe">
    <w:name w:val="Light List"/>
    <w:basedOn w:val="NormaleTabelle"/>
    <w:uiPriority w:val="61"/>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pPr>
        <w:spacing w:before="0" w:after="0" w:line="240" w:lineRule="auto"/>
      </w:pPr>
      <w:rPr>
        <w:b/>
        <w:bCs/>
        <w:color w:val="FFFFFF" w:themeColor="background1"/>
      </w:rPr>
      <w:tblPr/>
      <w:tcPr>
        <w:shd w:val="clear" w:color="auto" w:fill="DDAE00" w:themeFill="accent1"/>
      </w:tcPr>
    </w:tblStylePr>
    <w:tblStylePr w:type="lastRow">
      <w:pPr>
        <w:spacing w:before="0" w:after="0" w:line="240" w:lineRule="auto"/>
      </w:pPr>
      <w:rPr>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tcBorders>
      </w:tcPr>
    </w:tblStylePr>
    <w:tblStylePr w:type="firstCol">
      <w:rPr>
        <w:b/>
        <w:bCs/>
      </w:rPr>
    </w:tblStylePr>
    <w:tblStylePr w:type="lastCol">
      <w:rPr>
        <w:b/>
        <w:bCs/>
      </w:r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style>
  <w:style w:type="table" w:styleId="HelleListe-Akzent2">
    <w:name w:val="Light List Accent 2"/>
    <w:basedOn w:val="NormaleTabelle"/>
    <w:uiPriority w:val="61"/>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pPr>
        <w:spacing w:before="0" w:after="0" w:line="240" w:lineRule="auto"/>
      </w:pPr>
      <w:rPr>
        <w:b/>
        <w:bCs/>
        <w:color w:val="FFFFFF" w:themeColor="background1"/>
      </w:rPr>
      <w:tblPr/>
      <w:tcPr>
        <w:shd w:val="clear" w:color="auto" w:fill="FFCC00" w:themeFill="accent2"/>
      </w:tcPr>
    </w:tblStylePr>
    <w:tblStylePr w:type="lastRow">
      <w:pPr>
        <w:spacing w:before="0" w:after="0" w:line="240" w:lineRule="auto"/>
      </w:pPr>
      <w:rPr>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tcBorders>
      </w:tcPr>
    </w:tblStylePr>
    <w:tblStylePr w:type="firstCol">
      <w:rPr>
        <w:b/>
        <w:bCs/>
      </w:rPr>
    </w:tblStylePr>
    <w:tblStylePr w:type="lastCol">
      <w:rPr>
        <w:b/>
        <w:bCs/>
      </w:r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style>
  <w:style w:type="table" w:styleId="HelleListe-Akzent3">
    <w:name w:val="Light List Accent 3"/>
    <w:basedOn w:val="NormaleTabelle"/>
    <w:uiPriority w:val="61"/>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pPr>
        <w:spacing w:before="0" w:after="0" w:line="240" w:lineRule="auto"/>
      </w:pPr>
      <w:rPr>
        <w:b/>
        <w:bCs/>
        <w:color w:val="FFFFFF" w:themeColor="background1"/>
      </w:rPr>
      <w:tblPr/>
      <w:tcPr>
        <w:shd w:val="clear" w:color="auto" w:fill="FFE888" w:themeFill="accent3"/>
      </w:tcPr>
    </w:tblStylePr>
    <w:tblStylePr w:type="lastRow">
      <w:pPr>
        <w:spacing w:before="0" w:after="0" w:line="240" w:lineRule="auto"/>
      </w:pPr>
      <w:rPr>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tcBorders>
      </w:tcPr>
    </w:tblStylePr>
    <w:tblStylePr w:type="firstCol">
      <w:rPr>
        <w:b/>
        <w:bCs/>
      </w:rPr>
    </w:tblStylePr>
    <w:tblStylePr w:type="lastCol">
      <w:rPr>
        <w:b/>
        <w:bCs/>
      </w:r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style>
  <w:style w:type="table" w:styleId="HelleListe-Akzent4">
    <w:name w:val="Light List Accent 4"/>
    <w:basedOn w:val="NormaleTabelle"/>
    <w:uiPriority w:val="61"/>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pPr>
        <w:spacing w:before="0" w:after="0" w:line="240" w:lineRule="auto"/>
      </w:pPr>
      <w:rPr>
        <w:b/>
        <w:bCs/>
        <w:color w:val="FFFFFF" w:themeColor="background1"/>
      </w:rPr>
      <w:tblPr/>
      <w:tcPr>
        <w:shd w:val="clear" w:color="auto" w:fill="3F3F3F" w:themeFill="accent4"/>
      </w:tcPr>
    </w:tblStylePr>
    <w:tblStylePr w:type="lastRow">
      <w:pPr>
        <w:spacing w:before="0" w:after="0" w:line="240" w:lineRule="auto"/>
      </w:pPr>
      <w:rPr>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tcBorders>
      </w:tcPr>
    </w:tblStylePr>
    <w:tblStylePr w:type="firstCol">
      <w:rPr>
        <w:b/>
        <w:bCs/>
      </w:rPr>
    </w:tblStylePr>
    <w:tblStylePr w:type="lastCol">
      <w:rPr>
        <w:b/>
        <w:bCs/>
      </w:r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style>
  <w:style w:type="table" w:styleId="HelleListe-Akzent5">
    <w:name w:val="Light List Accent 5"/>
    <w:basedOn w:val="NormaleTabelle"/>
    <w:uiPriority w:val="61"/>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pPr>
        <w:spacing w:before="0" w:after="0" w:line="240" w:lineRule="auto"/>
      </w:pPr>
      <w:rPr>
        <w:b/>
        <w:bCs/>
        <w:color w:val="FFFFFF" w:themeColor="background1"/>
      </w:rPr>
      <w:tblPr/>
      <w:tcPr>
        <w:shd w:val="clear" w:color="auto" w:fill="AAA8A6" w:themeFill="accent5"/>
      </w:tcPr>
    </w:tblStylePr>
    <w:tblStylePr w:type="lastRow">
      <w:pPr>
        <w:spacing w:before="0" w:after="0" w:line="240" w:lineRule="auto"/>
      </w:pPr>
      <w:rPr>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tcBorders>
      </w:tcPr>
    </w:tblStylePr>
    <w:tblStylePr w:type="firstCol">
      <w:rPr>
        <w:b/>
        <w:bCs/>
      </w:rPr>
    </w:tblStylePr>
    <w:tblStylePr w:type="lastCol">
      <w:rPr>
        <w:b/>
        <w:bCs/>
      </w:r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style>
  <w:style w:type="table" w:styleId="HelleListe-Akzent6">
    <w:name w:val="Light List Accent 6"/>
    <w:basedOn w:val="NormaleTabelle"/>
    <w:uiPriority w:val="61"/>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pPr>
        <w:spacing w:before="0" w:after="0" w:line="240" w:lineRule="auto"/>
      </w:pPr>
      <w:rPr>
        <w:b/>
        <w:bCs/>
        <w:color w:val="FFFFFF" w:themeColor="background1"/>
      </w:rPr>
      <w:tblPr/>
      <w:tcPr>
        <w:shd w:val="clear" w:color="auto" w:fill="E8E7E5" w:themeFill="accent6"/>
      </w:tcPr>
    </w:tblStylePr>
    <w:tblStylePr w:type="lastRow">
      <w:pPr>
        <w:spacing w:before="0" w:after="0" w:line="240" w:lineRule="auto"/>
      </w:pPr>
      <w:rPr>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tcBorders>
      </w:tcPr>
    </w:tblStylePr>
    <w:tblStylePr w:type="firstCol">
      <w:rPr>
        <w:b/>
        <w:bCs/>
      </w:rPr>
    </w:tblStylePr>
    <w:tblStylePr w:type="lastCol">
      <w:rPr>
        <w:b/>
        <w:bCs/>
      </w:r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style>
  <w:style w:type="table" w:styleId="HelleSchattierung">
    <w:name w:val="Light Shading"/>
    <w:basedOn w:val="NormaleTabelle"/>
    <w:uiPriority w:val="60"/>
    <w:semiHidden/>
    <w:unhideWhenUsed/>
    <w:rsid w:val="000D6F5A"/>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0D6F5A"/>
    <w:pPr>
      <w:spacing w:line="240" w:lineRule="auto"/>
    </w:pPr>
    <w:rPr>
      <w:color w:val="A58100" w:themeColor="accent1" w:themeShade="BF"/>
    </w:rPr>
    <w:tblPr>
      <w:tblStyleRowBandSize w:val="1"/>
      <w:tblStyleColBandSize w:val="1"/>
      <w:tblBorders>
        <w:top w:val="single" w:sz="8" w:space="0" w:color="DDAE00" w:themeColor="accent1"/>
        <w:bottom w:val="single" w:sz="8" w:space="0" w:color="DDAE00" w:themeColor="accent1"/>
      </w:tblBorders>
    </w:tblPr>
    <w:tblStylePr w:type="fir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la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left w:val="nil"/>
          <w:right w:val="nil"/>
          <w:insideH w:val="nil"/>
          <w:insideV w:val="nil"/>
        </w:tcBorders>
        <w:shd w:val="clear" w:color="auto" w:fill="FFEFB7" w:themeFill="accent1" w:themeFillTint="3F"/>
      </w:tcPr>
    </w:tblStylePr>
  </w:style>
  <w:style w:type="table" w:styleId="HelleSchattierung-Akzent2">
    <w:name w:val="Light Shading Accent 2"/>
    <w:basedOn w:val="NormaleTabelle"/>
    <w:uiPriority w:val="60"/>
    <w:semiHidden/>
    <w:unhideWhenUsed/>
    <w:rsid w:val="000D6F5A"/>
    <w:pPr>
      <w:spacing w:line="240" w:lineRule="auto"/>
    </w:pPr>
    <w:rPr>
      <w:color w:val="BF9800" w:themeColor="accent2" w:themeShade="BF"/>
    </w:rPr>
    <w:tblPr>
      <w:tblStyleRowBandSize w:val="1"/>
      <w:tblStyleColBandSize w:val="1"/>
      <w:tblBorders>
        <w:top w:val="single" w:sz="8" w:space="0" w:color="FFCC00" w:themeColor="accent2"/>
        <w:bottom w:val="single" w:sz="8" w:space="0" w:color="FFCC00" w:themeColor="accent2"/>
      </w:tblBorders>
    </w:tblPr>
    <w:tblStylePr w:type="fir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la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left w:val="nil"/>
          <w:right w:val="nil"/>
          <w:insideH w:val="nil"/>
          <w:insideV w:val="nil"/>
        </w:tcBorders>
        <w:shd w:val="clear" w:color="auto" w:fill="FFF2C0" w:themeFill="accent2" w:themeFillTint="3F"/>
      </w:tcPr>
    </w:tblStylePr>
  </w:style>
  <w:style w:type="table" w:styleId="HelleSchattierung-Akzent3">
    <w:name w:val="Light Shading Accent 3"/>
    <w:basedOn w:val="NormaleTabelle"/>
    <w:uiPriority w:val="60"/>
    <w:semiHidden/>
    <w:unhideWhenUsed/>
    <w:rsid w:val="000D6F5A"/>
    <w:pPr>
      <w:spacing w:line="240" w:lineRule="auto"/>
    </w:pPr>
    <w:rPr>
      <w:color w:val="FFD425" w:themeColor="accent3" w:themeShade="BF"/>
    </w:rPr>
    <w:tblPr>
      <w:tblStyleRowBandSize w:val="1"/>
      <w:tblStyleColBandSize w:val="1"/>
      <w:tblBorders>
        <w:top w:val="single" w:sz="8" w:space="0" w:color="FFE888" w:themeColor="accent3"/>
        <w:bottom w:val="single" w:sz="8" w:space="0" w:color="FFE888" w:themeColor="accent3"/>
      </w:tblBorders>
    </w:tblPr>
    <w:tblStylePr w:type="fir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la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left w:val="nil"/>
          <w:right w:val="nil"/>
          <w:insideH w:val="nil"/>
          <w:insideV w:val="nil"/>
        </w:tcBorders>
        <w:shd w:val="clear" w:color="auto" w:fill="FFF9E1" w:themeFill="accent3" w:themeFillTint="3F"/>
      </w:tcPr>
    </w:tblStylePr>
  </w:style>
  <w:style w:type="table" w:styleId="HelleSchattierung-Akzent4">
    <w:name w:val="Light Shading Accent 4"/>
    <w:basedOn w:val="NormaleTabelle"/>
    <w:uiPriority w:val="60"/>
    <w:semiHidden/>
    <w:unhideWhenUsed/>
    <w:rsid w:val="000D6F5A"/>
    <w:pPr>
      <w:spacing w:line="240" w:lineRule="auto"/>
    </w:pPr>
    <w:rPr>
      <w:color w:val="2F2F2F" w:themeColor="accent4" w:themeShade="BF"/>
    </w:rPr>
    <w:tblPr>
      <w:tblStyleRowBandSize w:val="1"/>
      <w:tblStyleColBandSize w:val="1"/>
      <w:tblBorders>
        <w:top w:val="single" w:sz="8" w:space="0" w:color="3F3F3F" w:themeColor="accent4"/>
        <w:bottom w:val="single" w:sz="8" w:space="0" w:color="3F3F3F" w:themeColor="accent4"/>
      </w:tblBorders>
    </w:tblPr>
    <w:tblStylePr w:type="fir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la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left w:val="nil"/>
          <w:right w:val="nil"/>
          <w:insideH w:val="nil"/>
          <w:insideV w:val="nil"/>
        </w:tcBorders>
        <w:shd w:val="clear" w:color="auto" w:fill="CFCFCF" w:themeFill="accent4" w:themeFillTint="3F"/>
      </w:tcPr>
    </w:tblStylePr>
  </w:style>
  <w:style w:type="table" w:styleId="HelleSchattierung-Akzent5">
    <w:name w:val="Light Shading Accent 5"/>
    <w:basedOn w:val="NormaleTabelle"/>
    <w:uiPriority w:val="60"/>
    <w:semiHidden/>
    <w:unhideWhenUsed/>
    <w:rsid w:val="000D6F5A"/>
    <w:pPr>
      <w:spacing w:line="240" w:lineRule="auto"/>
    </w:pPr>
    <w:rPr>
      <w:color w:val="807D7B" w:themeColor="accent5" w:themeShade="BF"/>
    </w:rPr>
    <w:tblPr>
      <w:tblStyleRowBandSize w:val="1"/>
      <w:tblStyleColBandSize w:val="1"/>
      <w:tblBorders>
        <w:top w:val="single" w:sz="8" w:space="0" w:color="AAA8A6" w:themeColor="accent5"/>
        <w:bottom w:val="single" w:sz="8" w:space="0" w:color="AAA8A6" w:themeColor="accent5"/>
      </w:tblBorders>
    </w:tblPr>
    <w:tblStylePr w:type="fir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la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left w:val="nil"/>
          <w:right w:val="nil"/>
          <w:insideH w:val="nil"/>
          <w:insideV w:val="nil"/>
        </w:tcBorders>
        <w:shd w:val="clear" w:color="auto" w:fill="EAE9E9" w:themeFill="accent5" w:themeFillTint="3F"/>
      </w:tcPr>
    </w:tblStylePr>
  </w:style>
  <w:style w:type="table" w:styleId="HelleSchattierung-Akzent6">
    <w:name w:val="Light Shading Accent 6"/>
    <w:basedOn w:val="NormaleTabelle"/>
    <w:uiPriority w:val="60"/>
    <w:semiHidden/>
    <w:unhideWhenUsed/>
    <w:rsid w:val="000D6F5A"/>
    <w:pPr>
      <w:spacing w:line="240" w:lineRule="auto"/>
    </w:pPr>
    <w:rPr>
      <w:color w:val="B1AEA7" w:themeColor="accent6" w:themeShade="BF"/>
    </w:rPr>
    <w:tblPr>
      <w:tblStyleRowBandSize w:val="1"/>
      <w:tblStyleColBandSize w:val="1"/>
      <w:tblBorders>
        <w:top w:val="single" w:sz="8" w:space="0" w:color="E8E7E5" w:themeColor="accent6"/>
        <w:bottom w:val="single" w:sz="8" w:space="0" w:color="E8E7E5" w:themeColor="accent6"/>
      </w:tblBorders>
    </w:tblPr>
    <w:tblStylePr w:type="fir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la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left w:val="nil"/>
          <w:right w:val="nil"/>
          <w:insideH w:val="nil"/>
          <w:insideV w:val="nil"/>
        </w:tcBorders>
        <w:shd w:val="clear" w:color="auto" w:fill="F9F9F8" w:themeFill="accent6" w:themeFillTint="3F"/>
      </w:tcPr>
    </w:tblStylePr>
  </w:style>
  <w:style w:type="table" w:styleId="HellesRaster">
    <w:name w:val="Light Grid"/>
    <w:basedOn w:val="NormaleTabelle"/>
    <w:uiPriority w:val="62"/>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18" w:space="0" w:color="DDAE00" w:themeColor="accent1"/>
          <w:right w:val="single" w:sz="8" w:space="0" w:color="DDAE00" w:themeColor="accent1"/>
          <w:insideH w:val="nil"/>
          <w:insideV w:val="single" w:sz="8" w:space="0" w:color="DDAE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insideH w:val="nil"/>
          <w:insideV w:val="single" w:sz="8" w:space="0" w:color="DDAE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shd w:val="clear" w:color="auto" w:fill="FFEFB7" w:themeFill="accent1" w:themeFillTint="3F"/>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shd w:val="clear" w:color="auto" w:fill="FFEFB7" w:themeFill="accent1" w:themeFillTint="3F"/>
      </w:tcPr>
    </w:tblStylePr>
    <w:tblStylePr w:type="band2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tcPr>
    </w:tblStylePr>
  </w:style>
  <w:style w:type="table" w:styleId="HellesRaster-Akzent2">
    <w:name w:val="Light Grid Accent 2"/>
    <w:basedOn w:val="NormaleTabelle"/>
    <w:uiPriority w:val="62"/>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18" w:space="0" w:color="FFCC00" w:themeColor="accent2"/>
          <w:right w:val="single" w:sz="8" w:space="0" w:color="FFCC00" w:themeColor="accent2"/>
          <w:insideH w:val="nil"/>
          <w:insideV w:val="single" w:sz="8" w:space="0" w:color="FFCC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insideH w:val="nil"/>
          <w:insideV w:val="single" w:sz="8" w:space="0" w:color="FFCC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shd w:val="clear" w:color="auto" w:fill="FFF2C0" w:themeFill="accent2" w:themeFillTint="3F"/>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shd w:val="clear" w:color="auto" w:fill="FFF2C0" w:themeFill="accent2" w:themeFillTint="3F"/>
      </w:tcPr>
    </w:tblStylePr>
    <w:tblStylePr w:type="band2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tcPr>
    </w:tblStylePr>
  </w:style>
  <w:style w:type="table" w:styleId="HellesRaster-Akzent3">
    <w:name w:val="Light Grid Accent 3"/>
    <w:basedOn w:val="NormaleTabelle"/>
    <w:uiPriority w:val="62"/>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18" w:space="0" w:color="FFE888" w:themeColor="accent3"/>
          <w:right w:val="single" w:sz="8" w:space="0" w:color="FFE888" w:themeColor="accent3"/>
          <w:insideH w:val="nil"/>
          <w:insideV w:val="single" w:sz="8" w:space="0" w:color="FFE88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insideH w:val="nil"/>
          <w:insideV w:val="single" w:sz="8" w:space="0" w:color="FFE88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shd w:val="clear" w:color="auto" w:fill="FFF9E1" w:themeFill="accent3" w:themeFillTint="3F"/>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shd w:val="clear" w:color="auto" w:fill="FFF9E1" w:themeFill="accent3" w:themeFillTint="3F"/>
      </w:tcPr>
    </w:tblStylePr>
    <w:tblStylePr w:type="band2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tcPr>
    </w:tblStylePr>
  </w:style>
  <w:style w:type="table" w:styleId="HellesRaster-Akzent4">
    <w:name w:val="Light Grid Accent 4"/>
    <w:basedOn w:val="NormaleTabelle"/>
    <w:uiPriority w:val="62"/>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18" w:space="0" w:color="3F3F3F" w:themeColor="accent4"/>
          <w:right w:val="single" w:sz="8" w:space="0" w:color="3F3F3F" w:themeColor="accent4"/>
          <w:insideH w:val="nil"/>
          <w:insideV w:val="single" w:sz="8" w:space="0" w:color="3F3F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insideH w:val="nil"/>
          <w:insideV w:val="single" w:sz="8" w:space="0" w:color="3F3F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shd w:val="clear" w:color="auto" w:fill="CFCFCF" w:themeFill="accent4" w:themeFillTint="3F"/>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shd w:val="clear" w:color="auto" w:fill="CFCFCF" w:themeFill="accent4" w:themeFillTint="3F"/>
      </w:tcPr>
    </w:tblStylePr>
    <w:tblStylePr w:type="band2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tcPr>
    </w:tblStylePr>
  </w:style>
  <w:style w:type="table" w:styleId="HellesRaster-Akzent5">
    <w:name w:val="Light Grid Accent 5"/>
    <w:basedOn w:val="NormaleTabelle"/>
    <w:uiPriority w:val="62"/>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18" w:space="0" w:color="AAA8A6" w:themeColor="accent5"/>
          <w:right w:val="single" w:sz="8" w:space="0" w:color="AAA8A6" w:themeColor="accent5"/>
          <w:insideH w:val="nil"/>
          <w:insideV w:val="single" w:sz="8" w:space="0" w:color="AAA8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insideH w:val="nil"/>
          <w:insideV w:val="single" w:sz="8" w:space="0" w:color="AAA8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shd w:val="clear" w:color="auto" w:fill="EAE9E9" w:themeFill="accent5" w:themeFillTint="3F"/>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shd w:val="clear" w:color="auto" w:fill="EAE9E9" w:themeFill="accent5" w:themeFillTint="3F"/>
      </w:tcPr>
    </w:tblStylePr>
    <w:tblStylePr w:type="band2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tcPr>
    </w:tblStylePr>
  </w:style>
  <w:style w:type="table" w:styleId="HellesRaster-Akzent6">
    <w:name w:val="Light Grid Accent 6"/>
    <w:basedOn w:val="NormaleTabelle"/>
    <w:uiPriority w:val="62"/>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18" w:space="0" w:color="E8E7E5" w:themeColor="accent6"/>
          <w:right w:val="single" w:sz="8" w:space="0" w:color="E8E7E5" w:themeColor="accent6"/>
          <w:insideH w:val="nil"/>
          <w:insideV w:val="single" w:sz="8" w:space="0" w:color="E8E7E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insideH w:val="nil"/>
          <w:insideV w:val="single" w:sz="8" w:space="0" w:color="E8E7E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shd w:val="clear" w:color="auto" w:fill="F9F9F8" w:themeFill="accent6" w:themeFillTint="3F"/>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shd w:val="clear" w:color="auto" w:fill="F9F9F8" w:themeFill="accent6" w:themeFillTint="3F"/>
      </w:tcPr>
    </w:tblStylePr>
    <w:tblStylePr w:type="band2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tcPr>
    </w:tblStylePr>
  </w:style>
  <w:style w:type="character" w:styleId="Hervorhebung">
    <w:name w:val="Emphasis"/>
    <w:basedOn w:val="Absatz-Standardschriftart"/>
    <w:uiPriority w:val="20"/>
    <w:semiHidden/>
    <w:unhideWhenUsed/>
    <w:rsid w:val="000D6F5A"/>
    <w:rPr>
      <w:rFonts w:ascii="Segoe UI" w:hAnsi="Segoe UI" w:cs="Segoe UI"/>
      <w:i/>
      <w:iCs/>
    </w:rPr>
  </w:style>
  <w:style w:type="paragraph" w:styleId="HTMLAdresse">
    <w:name w:val="HTML Address"/>
    <w:basedOn w:val="Standard"/>
    <w:link w:val="HTMLAdresseZchn"/>
    <w:uiPriority w:val="79"/>
    <w:semiHidden/>
    <w:unhideWhenUsed/>
    <w:rsid w:val="000D6F5A"/>
    <w:pPr>
      <w:spacing w:line="240" w:lineRule="auto"/>
    </w:pPr>
    <w:rPr>
      <w:i/>
      <w:iCs/>
    </w:rPr>
  </w:style>
  <w:style w:type="character" w:customStyle="1" w:styleId="HTMLAdresseZchn">
    <w:name w:val="HTML Adresse Zchn"/>
    <w:basedOn w:val="Absatz-Standardschriftart"/>
    <w:link w:val="HTMLAdresse"/>
    <w:uiPriority w:val="79"/>
    <w:semiHidden/>
    <w:rsid w:val="000D6F5A"/>
    <w:rPr>
      <w:rFonts w:ascii="Segoe UI" w:hAnsi="Segoe UI" w:cs="Segoe UI"/>
      <w:i/>
      <w:iCs/>
    </w:rPr>
  </w:style>
  <w:style w:type="character" w:styleId="HTMLAkronym">
    <w:name w:val="HTML Acronym"/>
    <w:basedOn w:val="Absatz-Standardschriftart"/>
    <w:uiPriority w:val="79"/>
    <w:semiHidden/>
    <w:unhideWhenUsed/>
    <w:rsid w:val="000D6F5A"/>
    <w:rPr>
      <w:rFonts w:ascii="Segoe UI" w:hAnsi="Segoe UI" w:cs="Segoe UI"/>
    </w:rPr>
  </w:style>
  <w:style w:type="character" w:styleId="HTMLBeispiel">
    <w:name w:val="HTML Sample"/>
    <w:basedOn w:val="Absatz-Standardschriftart"/>
    <w:uiPriority w:val="79"/>
    <w:semiHidden/>
    <w:unhideWhenUsed/>
    <w:rsid w:val="000D6F5A"/>
    <w:rPr>
      <w:rFonts w:ascii="Consolas" w:hAnsi="Consolas" w:cs="Segoe UI"/>
      <w:sz w:val="24"/>
      <w:szCs w:val="24"/>
    </w:rPr>
  </w:style>
  <w:style w:type="character" w:styleId="HTMLCode">
    <w:name w:val="HTML Code"/>
    <w:basedOn w:val="Absatz-Standardschriftart"/>
    <w:uiPriority w:val="79"/>
    <w:semiHidden/>
    <w:unhideWhenUsed/>
    <w:rsid w:val="000D6F5A"/>
    <w:rPr>
      <w:rFonts w:ascii="Consolas" w:hAnsi="Consolas" w:cs="Segoe UI"/>
      <w:sz w:val="20"/>
      <w:szCs w:val="20"/>
    </w:rPr>
  </w:style>
  <w:style w:type="character" w:styleId="HTMLDefinition">
    <w:name w:val="HTML Definition"/>
    <w:basedOn w:val="Absatz-Standardschriftart"/>
    <w:uiPriority w:val="79"/>
    <w:semiHidden/>
    <w:unhideWhenUsed/>
    <w:rsid w:val="000D6F5A"/>
    <w:rPr>
      <w:rFonts w:ascii="Segoe UI" w:hAnsi="Segoe UI" w:cs="Segoe UI"/>
      <w:i/>
      <w:iCs/>
    </w:rPr>
  </w:style>
  <w:style w:type="character" w:styleId="HTMLSchreibmaschine">
    <w:name w:val="HTML Typewriter"/>
    <w:basedOn w:val="Absatz-Standardschriftart"/>
    <w:uiPriority w:val="79"/>
    <w:semiHidden/>
    <w:unhideWhenUsed/>
    <w:rsid w:val="000D6F5A"/>
    <w:rPr>
      <w:rFonts w:ascii="Consolas" w:hAnsi="Consolas" w:cs="Segoe UI"/>
      <w:sz w:val="20"/>
      <w:szCs w:val="20"/>
    </w:rPr>
  </w:style>
  <w:style w:type="character" w:styleId="HTMLTastatur">
    <w:name w:val="HTML Keyboard"/>
    <w:basedOn w:val="Absatz-Standardschriftart"/>
    <w:uiPriority w:val="79"/>
    <w:semiHidden/>
    <w:unhideWhenUsed/>
    <w:rsid w:val="000D6F5A"/>
    <w:rPr>
      <w:rFonts w:ascii="Consolas" w:hAnsi="Consolas" w:cs="Segoe UI"/>
      <w:sz w:val="20"/>
      <w:szCs w:val="20"/>
    </w:rPr>
  </w:style>
  <w:style w:type="character" w:styleId="HTMLVariable">
    <w:name w:val="HTML Variable"/>
    <w:basedOn w:val="Absatz-Standardschriftart"/>
    <w:uiPriority w:val="79"/>
    <w:semiHidden/>
    <w:unhideWhenUsed/>
    <w:rsid w:val="000D6F5A"/>
    <w:rPr>
      <w:rFonts w:ascii="Segoe UI" w:hAnsi="Segoe UI" w:cs="Segoe UI"/>
      <w:i/>
      <w:iCs/>
    </w:rPr>
  </w:style>
  <w:style w:type="paragraph" w:styleId="HTMLVorformatiert">
    <w:name w:val="HTML Preformatted"/>
    <w:basedOn w:val="Standard"/>
    <w:link w:val="HTMLVorformatiertZchn"/>
    <w:uiPriority w:val="79"/>
    <w:semiHidden/>
    <w:unhideWhenUsed/>
    <w:rsid w:val="000D6F5A"/>
    <w:pPr>
      <w:spacing w:line="240" w:lineRule="auto"/>
    </w:pPr>
  </w:style>
  <w:style w:type="character" w:customStyle="1" w:styleId="HTMLVorformatiertZchn">
    <w:name w:val="HTML Vorformatiert Zchn"/>
    <w:basedOn w:val="Absatz-Standardschriftart"/>
    <w:link w:val="HTMLVorformatiert"/>
    <w:uiPriority w:val="79"/>
    <w:semiHidden/>
    <w:rsid w:val="000D6F5A"/>
    <w:rPr>
      <w:rFonts w:ascii="Segoe UI" w:hAnsi="Segoe UI" w:cs="Segoe UI"/>
    </w:rPr>
  </w:style>
  <w:style w:type="character" w:styleId="HTMLZitat">
    <w:name w:val="HTML Cite"/>
    <w:basedOn w:val="Absatz-Standardschriftart"/>
    <w:uiPriority w:val="79"/>
    <w:semiHidden/>
    <w:unhideWhenUsed/>
    <w:rsid w:val="000D6F5A"/>
    <w:rPr>
      <w:rFonts w:ascii="Segoe UI" w:hAnsi="Segoe UI" w:cs="Segoe UI"/>
      <w:i/>
      <w:iCs/>
    </w:rPr>
  </w:style>
  <w:style w:type="paragraph" w:styleId="Index2">
    <w:name w:val="index 2"/>
    <w:basedOn w:val="Standard"/>
    <w:next w:val="Standard"/>
    <w:autoRedefine/>
    <w:uiPriority w:val="79"/>
    <w:semiHidden/>
    <w:unhideWhenUsed/>
    <w:rsid w:val="000D6F5A"/>
    <w:pPr>
      <w:spacing w:line="240" w:lineRule="auto"/>
      <w:ind w:left="400" w:hanging="200"/>
    </w:pPr>
  </w:style>
  <w:style w:type="paragraph" w:styleId="Index3">
    <w:name w:val="index 3"/>
    <w:basedOn w:val="Standard"/>
    <w:next w:val="Standard"/>
    <w:autoRedefine/>
    <w:uiPriority w:val="79"/>
    <w:semiHidden/>
    <w:unhideWhenUsed/>
    <w:rsid w:val="000D6F5A"/>
    <w:pPr>
      <w:spacing w:line="240" w:lineRule="auto"/>
      <w:ind w:left="600" w:hanging="200"/>
    </w:pPr>
  </w:style>
  <w:style w:type="paragraph" w:styleId="Index4">
    <w:name w:val="index 4"/>
    <w:basedOn w:val="Standard"/>
    <w:next w:val="Standard"/>
    <w:autoRedefine/>
    <w:uiPriority w:val="79"/>
    <w:semiHidden/>
    <w:unhideWhenUsed/>
    <w:rsid w:val="000D6F5A"/>
    <w:pPr>
      <w:spacing w:line="240" w:lineRule="auto"/>
      <w:ind w:left="800" w:hanging="200"/>
    </w:pPr>
  </w:style>
  <w:style w:type="paragraph" w:styleId="Index5">
    <w:name w:val="index 5"/>
    <w:basedOn w:val="Standard"/>
    <w:next w:val="Standard"/>
    <w:autoRedefine/>
    <w:uiPriority w:val="79"/>
    <w:semiHidden/>
    <w:unhideWhenUsed/>
    <w:rsid w:val="000D6F5A"/>
    <w:pPr>
      <w:spacing w:line="240" w:lineRule="auto"/>
      <w:ind w:left="1000" w:hanging="200"/>
    </w:pPr>
  </w:style>
  <w:style w:type="paragraph" w:styleId="Index6">
    <w:name w:val="index 6"/>
    <w:basedOn w:val="Standard"/>
    <w:next w:val="Standard"/>
    <w:autoRedefine/>
    <w:uiPriority w:val="79"/>
    <w:semiHidden/>
    <w:unhideWhenUsed/>
    <w:rsid w:val="000D6F5A"/>
    <w:pPr>
      <w:spacing w:line="240" w:lineRule="auto"/>
      <w:ind w:left="1200" w:hanging="200"/>
    </w:pPr>
  </w:style>
  <w:style w:type="paragraph" w:styleId="Index7">
    <w:name w:val="index 7"/>
    <w:basedOn w:val="Standard"/>
    <w:next w:val="Standard"/>
    <w:autoRedefine/>
    <w:uiPriority w:val="79"/>
    <w:semiHidden/>
    <w:unhideWhenUsed/>
    <w:rsid w:val="000D6F5A"/>
    <w:pPr>
      <w:spacing w:line="240" w:lineRule="auto"/>
      <w:ind w:left="1400" w:hanging="200"/>
    </w:pPr>
  </w:style>
  <w:style w:type="paragraph" w:styleId="Index8">
    <w:name w:val="index 8"/>
    <w:basedOn w:val="Standard"/>
    <w:next w:val="Standard"/>
    <w:autoRedefine/>
    <w:uiPriority w:val="79"/>
    <w:semiHidden/>
    <w:unhideWhenUsed/>
    <w:rsid w:val="000D6F5A"/>
    <w:pPr>
      <w:spacing w:line="240" w:lineRule="auto"/>
      <w:ind w:left="1600" w:hanging="200"/>
    </w:pPr>
  </w:style>
  <w:style w:type="paragraph" w:styleId="Index9">
    <w:name w:val="index 9"/>
    <w:basedOn w:val="Standard"/>
    <w:next w:val="Standard"/>
    <w:autoRedefine/>
    <w:uiPriority w:val="79"/>
    <w:semiHidden/>
    <w:unhideWhenUsed/>
    <w:rsid w:val="000D6F5A"/>
    <w:pPr>
      <w:spacing w:line="240" w:lineRule="auto"/>
      <w:ind w:left="1800" w:hanging="200"/>
    </w:pPr>
  </w:style>
  <w:style w:type="paragraph" w:styleId="Indexberschrift">
    <w:name w:val="index heading"/>
    <w:basedOn w:val="Standard"/>
    <w:next w:val="Index1"/>
    <w:uiPriority w:val="79"/>
    <w:semiHidden/>
    <w:unhideWhenUsed/>
    <w:rsid w:val="000D6F5A"/>
    <w:rPr>
      <w:rFonts w:eastAsiaTheme="majorEastAsia"/>
      <w:b/>
      <w:bCs/>
    </w:rPr>
  </w:style>
  <w:style w:type="character" w:styleId="IntensiveHervorhebung">
    <w:name w:val="Intense Emphasis"/>
    <w:basedOn w:val="Absatz-Standardschriftart"/>
    <w:uiPriority w:val="21"/>
    <w:semiHidden/>
    <w:unhideWhenUsed/>
    <w:rsid w:val="000D6F5A"/>
    <w:rPr>
      <w:rFonts w:ascii="Segoe UI" w:hAnsi="Segoe UI" w:cs="Segoe UI"/>
      <w:i/>
      <w:iCs/>
      <w:color w:val="DDAE00" w:themeColor="accent1"/>
    </w:rPr>
  </w:style>
  <w:style w:type="character" w:styleId="IntensiverVerweis">
    <w:name w:val="Intense Reference"/>
    <w:basedOn w:val="Absatz-Standardschriftart"/>
    <w:uiPriority w:val="32"/>
    <w:semiHidden/>
    <w:unhideWhenUsed/>
    <w:rsid w:val="000D6F5A"/>
    <w:rPr>
      <w:rFonts w:ascii="Segoe UI" w:hAnsi="Segoe UI" w:cs="Segoe UI"/>
      <w:b/>
      <w:bCs/>
      <w:smallCaps/>
      <w:color w:val="DDAE00" w:themeColor="accent1"/>
      <w:spacing w:val="5"/>
    </w:rPr>
  </w:style>
  <w:style w:type="paragraph" w:styleId="IntensivesZitat">
    <w:name w:val="Intense Quote"/>
    <w:basedOn w:val="Standard"/>
    <w:next w:val="Standard"/>
    <w:link w:val="IntensivesZitatZchn"/>
    <w:uiPriority w:val="30"/>
    <w:semiHidden/>
    <w:unhideWhenUsed/>
    <w:rsid w:val="000D6F5A"/>
    <w:pPr>
      <w:pBdr>
        <w:top w:val="single" w:sz="4" w:space="10" w:color="DDAE00" w:themeColor="accent1"/>
        <w:bottom w:val="single" w:sz="4" w:space="10" w:color="DDAE00" w:themeColor="accent1"/>
      </w:pBdr>
      <w:spacing w:before="360" w:after="360"/>
      <w:ind w:left="864" w:right="864"/>
      <w:jc w:val="center"/>
    </w:pPr>
    <w:rPr>
      <w:i/>
      <w:iCs/>
      <w:color w:val="DDAE00" w:themeColor="accent1"/>
    </w:rPr>
  </w:style>
  <w:style w:type="character" w:customStyle="1" w:styleId="IntensivesZitatZchn">
    <w:name w:val="Intensives Zitat Zchn"/>
    <w:basedOn w:val="Absatz-Standardschriftart"/>
    <w:link w:val="IntensivesZitat"/>
    <w:uiPriority w:val="30"/>
    <w:semiHidden/>
    <w:rsid w:val="000D6F5A"/>
    <w:rPr>
      <w:rFonts w:ascii="Segoe UI" w:hAnsi="Segoe UI" w:cs="Segoe UI"/>
      <w:i/>
      <w:iCs/>
      <w:color w:val="DDAE00" w:themeColor="accent1"/>
    </w:rPr>
  </w:style>
  <w:style w:type="paragraph" w:styleId="KeinLeerraum">
    <w:name w:val="No Spacing"/>
    <w:uiPriority w:val="1"/>
    <w:semiHidden/>
    <w:unhideWhenUsed/>
    <w:rsid w:val="000D6F5A"/>
    <w:pPr>
      <w:spacing w:line="240" w:lineRule="auto"/>
    </w:pPr>
    <w:rPr>
      <w:rFonts w:ascii="Segoe UI" w:hAnsi="Segoe UI" w:cs="Segoe UI"/>
    </w:rPr>
  </w:style>
  <w:style w:type="paragraph" w:styleId="Kommentartext">
    <w:name w:val="annotation text"/>
    <w:basedOn w:val="Standard"/>
    <w:link w:val="KommentartextZchn"/>
    <w:uiPriority w:val="79"/>
    <w:semiHidden/>
    <w:unhideWhenUsed/>
    <w:rsid w:val="000D6F5A"/>
    <w:pPr>
      <w:spacing w:line="240" w:lineRule="auto"/>
    </w:pPr>
  </w:style>
  <w:style w:type="character" w:customStyle="1" w:styleId="KommentartextZchn">
    <w:name w:val="Kommentartext Zchn"/>
    <w:basedOn w:val="Absatz-Standardschriftart"/>
    <w:link w:val="Kommentartext"/>
    <w:uiPriority w:val="79"/>
    <w:semiHidden/>
    <w:rsid w:val="000D6F5A"/>
    <w:rPr>
      <w:rFonts w:ascii="Segoe UI" w:hAnsi="Segoe UI" w:cs="Segoe UI"/>
    </w:rPr>
  </w:style>
  <w:style w:type="paragraph" w:styleId="Kommentarthema">
    <w:name w:val="annotation subject"/>
    <w:basedOn w:val="Kommentartext"/>
    <w:next w:val="Kommentartext"/>
    <w:link w:val="KommentarthemaZchn"/>
    <w:uiPriority w:val="79"/>
    <w:semiHidden/>
    <w:unhideWhenUsed/>
    <w:rsid w:val="000D6F5A"/>
    <w:rPr>
      <w:b/>
      <w:bCs/>
    </w:rPr>
  </w:style>
  <w:style w:type="character" w:customStyle="1" w:styleId="KommentarthemaZchn">
    <w:name w:val="Kommentarthema Zchn"/>
    <w:basedOn w:val="KommentartextZchn"/>
    <w:link w:val="Kommentarthema"/>
    <w:uiPriority w:val="79"/>
    <w:semiHidden/>
    <w:rsid w:val="000D6F5A"/>
    <w:rPr>
      <w:rFonts w:ascii="Segoe UI" w:hAnsi="Segoe UI" w:cs="Segoe UI"/>
      <w:b/>
      <w:bCs/>
    </w:rPr>
  </w:style>
  <w:style w:type="character" w:styleId="Kommentarzeichen">
    <w:name w:val="annotation reference"/>
    <w:basedOn w:val="Absatz-Standardschriftart"/>
    <w:uiPriority w:val="79"/>
    <w:semiHidden/>
    <w:unhideWhenUsed/>
    <w:rsid w:val="000D6F5A"/>
    <w:rPr>
      <w:rFonts w:ascii="Segoe UI" w:hAnsi="Segoe UI" w:cs="Segoe UI"/>
      <w:sz w:val="16"/>
      <w:szCs w:val="16"/>
    </w:rPr>
  </w:style>
  <w:style w:type="paragraph" w:styleId="Liste">
    <w:name w:val="List"/>
    <w:basedOn w:val="Standard"/>
    <w:uiPriority w:val="79"/>
    <w:semiHidden/>
    <w:unhideWhenUsed/>
    <w:rsid w:val="000D6F5A"/>
    <w:pPr>
      <w:ind w:left="283" w:hanging="283"/>
      <w:contextualSpacing/>
    </w:pPr>
  </w:style>
  <w:style w:type="paragraph" w:styleId="Liste2">
    <w:name w:val="List 2"/>
    <w:basedOn w:val="Standard"/>
    <w:uiPriority w:val="79"/>
    <w:semiHidden/>
    <w:unhideWhenUsed/>
    <w:rsid w:val="000D6F5A"/>
    <w:pPr>
      <w:ind w:left="566" w:hanging="283"/>
      <w:contextualSpacing/>
    </w:pPr>
  </w:style>
  <w:style w:type="paragraph" w:styleId="Liste3">
    <w:name w:val="List 3"/>
    <w:basedOn w:val="Standard"/>
    <w:uiPriority w:val="79"/>
    <w:semiHidden/>
    <w:unhideWhenUsed/>
    <w:rsid w:val="000D6F5A"/>
    <w:pPr>
      <w:ind w:left="849" w:hanging="283"/>
      <w:contextualSpacing/>
    </w:pPr>
  </w:style>
  <w:style w:type="paragraph" w:styleId="Liste4">
    <w:name w:val="List 4"/>
    <w:basedOn w:val="Standard"/>
    <w:uiPriority w:val="79"/>
    <w:semiHidden/>
    <w:unhideWhenUsed/>
    <w:rsid w:val="000D6F5A"/>
    <w:pPr>
      <w:ind w:left="1132" w:hanging="283"/>
      <w:contextualSpacing/>
    </w:pPr>
  </w:style>
  <w:style w:type="paragraph" w:styleId="Liste5">
    <w:name w:val="List 5"/>
    <w:basedOn w:val="Standard"/>
    <w:uiPriority w:val="79"/>
    <w:semiHidden/>
    <w:unhideWhenUsed/>
    <w:rsid w:val="000D6F5A"/>
    <w:pPr>
      <w:ind w:left="1415" w:hanging="283"/>
      <w:contextualSpacing/>
    </w:pPr>
  </w:style>
  <w:style w:type="paragraph" w:styleId="Listenfortsetzung">
    <w:name w:val="List Continue"/>
    <w:basedOn w:val="Standard"/>
    <w:uiPriority w:val="79"/>
    <w:semiHidden/>
    <w:unhideWhenUsed/>
    <w:rsid w:val="000D6F5A"/>
    <w:pPr>
      <w:spacing w:after="120"/>
      <w:ind w:left="283"/>
      <w:contextualSpacing/>
    </w:pPr>
  </w:style>
  <w:style w:type="paragraph" w:styleId="Listenfortsetzung2">
    <w:name w:val="List Continue 2"/>
    <w:basedOn w:val="Standard"/>
    <w:uiPriority w:val="79"/>
    <w:semiHidden/>
    <w:unhideWhenUsed/>
    <w:rsid w:val="000D6F5A"/>
    <w:pPr>
      <w:spacing w:after="120"/>
      <w:ind w:left="566"/>
      <w:contextualSpacing/>
    </w:pPr>
  </w:style>
  <w:style w:type="paragraph" w:styleId="Listenfortsetzung3">
    <w:name w:val="List Continue 3"/>
    <w:basedOn w:val="Standard"/>
    <w:uiPriority w:val="79"/>
    <w:semiHidden/>
    <w:unhideWhenUsed/>
    <w:rsid w:val="000D6F5A"/>
    <w:pPr>
      <w:spacing w:after="120"/>
      <w:ind w:left="849"/>
      <w:contextualSpacing/>
    </w:pPr>
  </w:style>
  <w:style w:type="paragraph" w:styleId="Listenfortsetzung4">
    <w:name w:val="List Continue 4"/>
    <w:basedOn w:val="Standard"/>
    <w:uiPriority w:val="79"/>
    <w:semiHidden/>
    <w:unhideWhenUsed/>
    <w:rsid w:val="000D6F5A"/>
    <w:pPr>
      <w:spacing w:after="120"/>
      <w:ind w:left="1132"/>
      <w:contextualSpacing/>
    </w:pPr>
  </w:style>
  <w:style w:type="paragraph" w:styleId="Listenfortsetzung5">
    <w:name w:val="List Continue 5"/>
    <w:basedOn w:val="Standard"/>
    <w:uiPriority w:val="79"/>
    <w:semiHidden/>
    <w:unhideWhenUsed/>
    <w:rsid w:val="000D6F5A"/>
    <w:pPr>
      <w:spacing w:after="120"/>
      <w:ind w:left="1415"/>
      <w:contextualSpacing/>
    </w:pPr>
  </w:style>
  <w:style w:type="paragraph" w:styleId="Listennummer">
    <w:name w:val="List Number"/>
    <w:basedOn w:val="Standard"/>
    <w:uiPriority w:val="79"/>
    <w:semiHidden/>
    <w:unhideWhenUsed/>
    <w:rsid w:val="000D6F5A"/>
    <w:pPr>
      <w:numPr>
        <w:numId w:val="13"/>
      </w:numPr>
      <w:contextualSpacing/>
    </w:pPr>
  </w:style>
  <w:style w:type="paragraph" w:styleId="Listennummer2">
    <w:name w:val="List Number 2"/>
    <w:basedOn w:val="Standard"/>
    <w:uiPriority w:val="79"/>
    <w:semiHidden/>
    <w:unhideWhenUsed/>
    <w:rsid w:val="000D6F5A"/>
    <w:pPr>
      <w:numPr>
        <w:numId w:val="14"/>
      </w:numPr>
      <w:contextualSpacing/>
    </w:pPr>
  </w:style>
  <w:style w:type="paragraph" w:styleId="Listennummer3">
    <w:name w:val="List Number 3"/>
    <w:basedOn w:val="Standard"/>
    <w:uiPriority w:val="79"/>
    <w:semiHidden/>
    <w:unhideWhenUsed/>
    <w:rsid w:val="000D6F5A"/>
    <w:pPr>
      <w:numPr>
        <w:numId w:val="15"/>
      </w:numPr>
      <w:contextualSpacing/>
    </w:pPr>
  </w:style>
  <w:style w:type="paragraph" w:styleId="Listennummer4">
    <w:name w:val="List Number 4"/>
    <w:basedOn w:val="Standard"/>
    <w:uiPriority w:val="79"/>
    <w:semiHidden/>
    <w:unhideWhenUsed/>
    <w:rsid w:val="000D6F5A"/>
    <w:pPr>
      <w:numPr>
        <w:numId w:val="16"/>
      </w:numPr>
      <w:contextualSpacing/>
    </w:pPr>
  </w:style>
  <w:style w:type="paragraph" w:styleId="Listennummer5">
    <w:name w:val="List Number 5"/>
    <w:basedOn w:val="Standard"/>
    <w:uiPriority w:val="79"/>
    <w:semiHidden/>
    <w:unhideWhenUsed/>
    <w:rsid w:val="000D6F5A"/>
    <w:pPr>
      <w:numPr>
        <w:numId w:val="17"/>
      </w:numPr>
      <w:contextualSpacing/>
    </w:pPr>
  </w:style>
  <w:style w:type="table" w:styleId="Listentabelle1hell">
    <w:name w:val="List Table 1 Light"/>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D951" w:themeColor="accent1" w:themeTint="99"/>
        </w:tcBorders>
      </w:tcPr>
    </w:tblStylePr>
    <w:tblStylePr w:type="lastRow">
      <w:rPr>
        <w:b/>
        <w:bCs/>
      </w:rPr>
      <w:tblPr/>
      <w:tcPr>
        <w:tcBorders>
          <w:top w:val="sing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1hellAkzent2">
    <w:name w:val="List Table 1 Light Accent 2"/>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E066" w:themeColor="accent2" w:themeTint="99"/>
        </w:tcBorders>
      </w:tcPr>
    </w:tblStylePr>
    <w:tblStylePr w:type="lastRow">
      <w:rPr>
        <w:b/>
        <w:bCs/>
      </w:rPr>
      <w:tblPr/>
      <w:tcPr>
        <w:tcBorders>
          <w:top w:val="sing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1hellAkzent3">
    <w:name w:val="List Table 1 Light Accent 3"/>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F0B7" w:themeColor="accent3" w:themeTint="99"/>
        </w:tcBorders>
      </w:tcPr>
    </w:tblStylePr>
    <w:tblStylePr w:type="lastRow">
      <w:rPr>
        <w:b/>
        <w:bCs/>
      </w:rPr>
      <w:tblPr/>
      <w:tcPr>
        <w:tcBorders>
          <w:top w:val="sing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1hellAkzent4">
    <w:name w:val="List Table 1 Light Accent 4"/>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8B8B8B" w:themeColor="accent4" w:themeTint="99"/>
        </w:tcBorders>
      </w:tcPr>
    </w:tblStylePr>
    <w:tblStylePr w:type="lastRow">
      <w:rPr>
        <w:b/>
        <w:bCs/>
      </w:rPr>
      <w:tblPr/>
      <w:tcPr>
        <w:tcBorders>
          <w:top w:val="sing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1hellAkzent5">
    <w:name w:val="List Table 1 Light Accent 5"/>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CCCAC9" w:themeColor="accent5" w:themeTint="99"/>
        </w:tcBorders>
      </w:tcPr>
    </w:tblStylePr>
    <w:tblStylePr w:type="lastRow">
      <w:rPr>
        <w:b/>
        <w:bCs/>
      </w:rPr>
      <w:tblPr/>
      <w:tcPr>
        <w:tcBorders>
          <w:top w:val="sing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1hellAkzent6">
    <w:name w:val="List Table 1 Light Accent 6"/>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1F0EF" w:themeColor="accent6" w:themeTint="99"/>
        </w:tcBorders>
      </w:tcPr>
    </w:tblStylePr>
    <w:tblStylePr w:type="lastRow">
      <w:rPr>
        <w:b/>
        <w:bCs/>
      </w:rPr>
      <w:tblPr/>
      <w:tcPr>
        <w:tcBorders>
          <w:top w:val="sing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2">
    <w:name w:val="List Table 2"/>
    <w:basedOn w:val="NormaleTabelle"/>
    <w:uiPriority w:val="47"/>
    <w:rsid w:val="000D6F5A"/>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0D6F5A"/>
    <w:pPr>
      <w:spacing w:line="240" w:lineRule="auto"/>
    </w:pPr>
    <w:tblPr>
      <w:tblStyleRowBandSize w:val="1"/>
      <w:tblStyleColBandSize w:val="1"/>
      <w:tblBorders>
        <w:top w:val="single" w:sz="4" w:space="0" w:color="FFD951" w:themeColor="accent1" w:themeTint="99"/>
        <w:bottom w:val="single" w:sz="4" w:space="0" w:color="FFD951" w:themeColor="accent1" w:themeTint="99"/>
        <w:insideH w:val="single" w:sz="4" w:space="0" w:color="FFD95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2Akzent2">
    <w:name w:val="List Table 2 Accent 2"/>
    <w:basedOn w:val="NormaleTabelle"/>
    <w:uiPriority w:val="47"/>
    <w:rsid w:val="000D6F5A"/>
    <w:pPr>
      <w:spacing w:line="240" w:lineRule="auto"/>
    </w:pPr>
    <w:tblPr>
      <w:tblStyleRowBandSize w:val="1"/>
      <w:tblStyleColBandSize w:val="1"/>
      <w:tblBorders>
        <w:top w:val="single" w:sz="4" w:space="0" w:color="FFE066" w:themeColor="accent2" w:themeTint="99"/>
        <w:bottom w:val="single" w:sz="4" w:space="0" w:color="FFE066" w:themeColor="accent2" w:themeTint="99"/>
        <w:insideH w:val="single" w:sz="4" w:space="0" w:color="FFE0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2Akzent3">
    <w:name w:val="List Table 2 Accent 3"/>
    <w:basedOn w:val="NormaleTabelle"/>
    <w:uiPriority w:val="47"/>
    <w:rsid w:val="000D6F5A"/>
    <w:pPr>
      <w:spacing w:line="240" w:lineRule="auto"/>
    </w:pPr>
    <w:tblPr>
      <w:tblStyleRowBandSize w:val="1"/>
      <w:tblStyleColBandSize w:val="1"/>
      <w:tblBorders>
        <w:top w:val="single" w:sz="4" w:space="0" w:color="FFF0B7" w:themeColor="accent3" w:themeTint="99"/>
        <w:bottom w:val="single" w:sz="4" w:space="0" w:color="FFF0B7" w:themeColor="accent3" w:themeTint="99"/>
        <w:insideH w:val="single" w:sz="4" w:space="0" w:color="FFF0B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2Akzent4">
    <w:name w:val="List Table 2 Accent 4"/>
    <w:basedOn w:val="NormaleTabelle"/>
    <w:uiPriority w:val="47"/>
    <w:rsid w:val="000D6F5A"/>
    <w:pPr>
      <w:spacing w:line="240" w:lineRule="auto"/>
    </w:pPr>
    <w:tblPr>
      <w:tblStyleRowBandSize w:val="1"/>
      <w:tblStyleColBandSize w:val="1"/>
      <w:tblBorders>
        <w:top w:val="single" w:sz="4" w:space="0" w:color="8B8B8B" w:themeColor="accent4" w:themeTint="99"/>
        <w:bottom w:val="single" w:sz="4" w:space="0" w:color="8B8B8B" w:themeColor="accent4" w:themeTint="99"/>
        <w:insideH w:val="single" w:sz="4" w:space="0" w:color="8B8B8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2Akzent5">
    <w:name w:val="List Table 2 Accent 5"/>
    <w:basedOn w:val="NormaleTabelle"/>
    <w:uiPriority w:val="47"/>
    <w:rsid w:val="000D6F5A"/>
    <w:pPr>
      <w:spacing w:line="240" w:lineRule="auto"/>
    </w:pPr>
    <w:tblPr>
      <w:tblStyleRowBandSize w:val="1"/>
      <w:tblStyleColBandSize w:val="1"/>
      <w:tblBorders>
        <w:top w:val="single" w:sz="4" w:space="0" w:color="CCCAC9" w:themeColor="accent5" w:themeTint="99"/>
        <w:bottom w:val="single" w:sz="4" w:space="0" w:color="CCCAC9" w:themeColor="accent5" w:themeTint="99"/>
        <w:insideH w:val="single" w:sz="4" w:space="0" w:color="CCCAC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2Akzent6">
    <w:name w:val="List Table 2 Accent 6"/>
    <w:basedOn w:val="NormaleTabelle"/>
    <w:uiPriority w:val="47"/>
    <w:rsid w:val="000D6F5A"/>
    <w:pPr>
      <w:spacing w:line="240" w:lineRule="auto"/>
    </w:pPr>
    <w:tblPr>
      <w:tblStyleRowBandSize w:val="1"/>
      <w:tblStyleColBandSize w:val="1"/>
      <w:tblBorders>
        <w:top w:val="single" w:sz="4" w:space="0" w:color="F1F0EF" w:themeColor="accent6" w:themeTint="99"/>
        <w:bottom w:val="single" w:sz="4" w:space="0" w:color="F1F0EF" w:themeColor="accent6" w:themeTint="99"/>
        <w:insideH w:val="single" w:sz="4" w:space="0" w:color="F1F0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3">
    <w:name w:val="List Table 3"/>
    <w:basedOn w:val="NormaleTabelle"/>
    <w:uiPriority w:val="48"/>
    <w:rsid w:val="000D6F5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0D6F5A"/>
    <w:pPr>
      <w:spacing w:line="240" w:lineRule="auto"/>
    </w:pPr>
    <w:tblPr>
      <w:tblStyleRowBandSize w:val="1"/>
      <w:tblStyleColBandSize w:val="1"/>
      <w:tblBorders>
        <w:top w:val="single" w:sz="4" w:space="0" w:color="DDAE00" w:themeColor="accent1"/>
        <w:left w:val="single" w:sz="4" w:space="0" w:color="DDAE00" w:themeColor="accent1"/>
        <w:bottom w:val="single" w:sz="4" w:space="0" w:color="DDAE00" w:themeColor="accent1"/>
        <w:right w:val="single" w:sz="4" w:space="0" w:color="DDAE00" w:themeColor="accent1"/>
      </w:tblBorders>
    </w:tblPr>
    <w:tblStylePr w:type="firstRow">
      <w:rPr>
        <w:b/>
        <w:bCs/>
        <w:color w:val="FFFFFF" w:themeColor="background1"/>
      </w:rPr>
      <w:tblPr/>
      <w:tcPr>
        <w:shd w:val="clear" w:color="auto" w:fill="DDAE00" w:themeFill="accent1"/>
      </w:tcPr>
    </w:tblStylePr>
    <w:tblStylePr w:type="lastRow">
      <w:rPr>
        <w:b/>
        <w:bCs/>
      </w:rPr>
      <w:tblPr/>
      <w:tcPr>
        <w:tcBorders>
          <w:top w:val="double" w:sz="4" w:space="0" w:color="DDAE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AE00" w:themeColor="accent1"/>
          <w:right w:val="single" w:sz="4" w:space="0" w:color="DDAE00" w:themeColor="accent1"/>
        </w:tcBorders>
      </w:tcPr>
    </w:tblStylePr>
    <w:tblStylePr w:type="band1Horz">
      <w:tblPr/>
      <w:tcPr>
        <w:tcBorders>
          <w:top w:val="single" w:sz="4" w:space="0" w:color="DDAE00" w:themeColor="accent1"/>
          <w:bottom w:val="single" w:sz="4" w:space="0" w:color="DDAE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AE00" w:themeColor="accent1"/>
          <w:left w:val="nil"/>
        </w:tcBorders>
      </w:tcPr>
    </w:tblStylePr>
    <w:tblStylePr w:type="swCell">
      <w:tblPr/>
      <w:tcPr>
        <w:tcBorders>
          <w:top w:val="double" w:sz="4" w:space="0" w:color="DDAE00" w:themeColor="accent1"/>
          <w:right w:val="nil"/>
        </w:tcBorders>
      </w:tcPr>
    </w:tblStylePr>
  </w:style>
  <w:style w:type="table" w:styleId="Listentabelle3Akzent2">
    <w:name w:val="List Table 3 Accent 2"/>
    <w:basedOn w:val="NormaleTabelle"/>
    <w:uiPriority w:val="48"/>
    <w:rsid w:val="000D6F5A"/>
    <w:pPr>
      <w:spacing w:line="240" w:lineRule="auto"/>
    </w:pPr>
    <w:tblPr>
      <w:tblStyleRowBandSize w:val="1"/>
      <w:tblStyleColBandSize w:val="1"/>
      <w:tblBorders>
        <w:top w:val="single" w:sz="4" w:space="0" w:color="FFCC00" w:themeColor="accent2"/>
        <w:left w:val="single" w:sz="4" w:space="0" w:color="FFCC00" w:themeColor="accent2"/>
        <w:bottom w:val="single" w:sz="4" w:space="0" w:color="FFCC00" w:themeColor="accent2"/>
        <w:right w:val="single" w:sz="4" w:space="0" w:color="FFCC00" w:themeColor="accent2"/>
      </w:tblBorders>
    </w:tblPr>
    <w:tblStylePr w:type="firstRow">
      <w:rPr>
        <w:b/>
        <w:bCs/>
        <w:color w:val="FFFFFF" w:themeColor="background1"/>
      </w:rPr>
      <w:tblPr/>
      <w:tcPr>
        <w:shd w:val="clear" w:color="auto" w:fill="FFCC00" w:themeFill="accent2"/>
      </w:tcPr>
    </w:tblStylePr>
    <w:tblStylePr w:type="lastRow">
      <w:rPr>
        <w:b/>
        <w:bCs/>
      </w:rPr>
      <w:tblPr/>
      <w:tcPr>
        <w:tcBorders>
          <w:top w:val="double" w:sz="4" w:space="0" w:color="FFCC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2"/>
          <w:right w:val="single" w:sz="4" w:space="0" w:color="FFCC00" w:themeColor="accent2"/>
        </w:tcBorders>
      </w:tcPr>
    </w:tblStylePr>
    <w:tblStylePr w:type="band1Horz">
      <w:tblPr/>
      <w:tcPr>
        <w:tcBorders>
          <w:top w:val="single" w:sz="4" w:space="0" w:color="FFCC00" w:themeColor="accent2"/>
          <w:bottom w:val="single" w:sz="4" w:space="0" w:color="FFCC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2"/>
          <w:left w:val="nil"/>
        </w:tcBorders>
      </w:tcPr>
    </w:tblStylePr>
    <w:tblStylePr w:type="swCell">
      <w:tblPr/>
      <w:tcPr>
        <w:tcBorders>
          <w:top w:val="double" w:sz="4" w:space="0" w:color="FFCC00" w:themeColor="accent2"/>
          <w:right w:val="nil"/>
        </w:tcBorders>
      </w:tcPr>
    </w:tblStylePr>
  </w:style>
  <w:style w:type="table" w:styleId="Listentabelle3Akzent3">
    <w:name w:val="List Table 3 Accent 3"/>
    <w:basedOn w:val="NormaleTabelle"/>
    <w:uiPriority w:val="48"/>
    <w:rsid w:val="000D6F5A"/>
    <w:pPr>
      <w:spacing w:line="240" w:lineRule="auto"/>
    </w:pPr>
    <w:tblPr>
      <w:tblStyleRowBandSize w:val="1"/>
      <w:tblStyleColBandSize w:val="1"/>
      <w:tblBorders>
        <w:top w:val="single" w:sz="4" w:space="0" w:color="FFE888" w:themeColor="accent3"/>
        <w:left w:val="single" w:sz="4" w:space="0" w:color="FFE888" w:themeColor="accent3"/>
        <w:bottom w:val="single" w:sz="4" w:space="0" w:color="FFE888" w:themeColor="accent3"/>
        <w:right w:val="single" w:sz="4" w:space="0" w:color="FFE888" w:themeColor="accent3"/>
      </w:tblBorders>
    </w:tblPr>
    <w:tblStylePr w:type="firstRow">
      <w:rPr>
        <w:b/>
        <w:bCs/>
        <w:color w:val="FFFFFF" w:themeColor="background1"/>
      </w:rPr>
      <w:tblPr/>
      <w:tcPr>
        <w:shd w:val="clear" w:color="auto" w:fill="FFE888" w:themeFill="accent3"/>
      </w:tcPr>
    </w:tblStylePr>
    <w:tblStylePr w:type="lastRow">
      <w:rPr>
        <w:b/>
        <w:bCs/>
      </w:rPr>
      <w:tblPr/>
      <w:tcPr>
        <w:tcBorders>
          <w:top w:val="double" w:sz="4" w:space="0" w:color="FFE88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E888" w:themeColor="accent3"/>
          <w:right w:val="single" w:sz="4" w:space="0" w:color="FFE888" w:themeColor="accent3"/>
        </w:tcBorders>
      </w:tcPr>
    </w:tblStylePr>
    <w:tblStylePr w:type="band1Horz">
      <w:tblPr/>
      <w:tcPr>
        <w:tcBorders>
          <w:top w:val="single" w:sz="4" w:space="0" w:color="FFE888" w:themeColor="accent3"/>
          <w:bottom w:val="single" w:sz="4" w:space="0" w:color="FFE88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E888" w:themeColor="accent3"/>
          <w:left w:val="nil"/>
        </w:tcBorders>
      </w:tcPr>
    </w:tblStylePr>
    <w:tblStylePr w:type="swCell">
      <w:tblPr/>
      <w:tcPr>
        <w:tcBorders>
          <w:top w:val="double" w:sz="4" w:space="0" w:color="FFE888" w:themeColor="accent3"/>
          <w:right w:val="nil"/>
        </w:tcBorders>
      </w:tcPr>
    </w:tblStylePr>
  </w:style>
  <w:style w:type="table" w:styleId="Listentabelle3Akzent4">
    <w:name w:val="List Table 3 Accent 4"/>
    <w:basedOn w:val="NormaleTabelle"/>
    <w:uiPriority w:val="48"/>
    <w:rsid w:val="000D6F5A"/>
    <w:pPr>
      <w:spacing w:line="240" w:lineRule="auto"/>
    </w:pPr>
    <w:tblPr>
      <w:tblStyleRowBandSize w:val="1"/>
      <w:tblStyleColBandSize w:val="1"/>
      <w:tblBorders>
        <w:top w:val="single" w:sz="4" w:space="0" w:color="3F3F3F" w:themeColor="accent4"/>
        <w:left w:val="single" w:sz="4" w:space="0" w:color="3F3F3F" w:themeColor="accent4"/>
        <w:bottom w:val="single" w:sz="4" w:space="0" w:color="3F3F3F" w:themeColor="accent4"/>
        <w:right w:val="single" w:sz="4" w:space="0" w:color="3F3F3F" w:themeColor="accent4"/>
      </w:tblBorders>
    </w:tblPr>
    <w:tblStylePr w:type="firstRow">
      <w:rPr>
        <w:b/>
        <w:bCs/>
        <w:color w:val="FFFFFF" w:themeColor="background1"/>
      </w:rPr>
      <w:tblPr/>
      <w:tcPr>
        <w:shd w:val="clear" w:color="auto" w:fill="3F3F3F" w:themeFill="accent4"/>
      </w:tcPr>
    </w:tblStylePr>
    <w:tblStylePr w:type="lastRow">
      <w:rPr>
        <w:b/>
        <w:bCs/>
      </w:rPr>
      <w:tblPr/>
      <w:tcPr>
        <w:tcBorders>
          <w:top w:val="double" w:sz="4" w:space="0" w:color="3F3F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3F3F" w:themeColor="accent4"/>
          <w:right w:val="single" w:sz="4" w:space="0" w:color="3F3F3F" w:themeColor="accent4"/>
        </w:tcBorders>
      </w:tcPr>
    </w:tblStylePr>
    <w:tblStylePr w:type="band1Horz">
      <w:tblPr/>
      <w:tcPr>
        <w:tcBorders>
          <w:top w:val="single" w:sz="4" w:space="0" w:color="3F3F3F" w:themeColor="accent4"/>
          <w:bottom w:val="single" w:sz="4" w:space="0" w:color="3F3F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3F3F" w:themeColor="accent4"/>
          <w:left w:val="nil"/>
        </w:tcBorders>
      </w:tcPr>
    </w:tblStylePr>
    <w:tblStylePr w:type="swCell">
      <w:tblPr/>
      <w:tcPr>
        <w:tcBorders>
          <w:top w:val="double" w:sz="4" w:space="0" w:color="3F3F3F" w:themeColor="accent4"/>
          <w:right w:val="nil"/>
        </w:tcBorders>
      </w:tcPr>
    </w:tblStylePr>
  </w:style>
  <w:style w:type="table" w:styleId="Listentabelle3Akzent5">
    <w:name w:val="List Table 3 Accent 5"/>
    <w:basedOn w:val="NormaleTabelle"/>
    <w:uiPriority w:val="48"/>
    <w:rsid w:val="000D6F5A"/>
    <w:pPr>
      <w:spacing w:line="240" w:lineRule="auto"/>
    </w:pPr>
    <w:tblPr>
      <w:tblStyleRowBandSize w:val="1"/>
      <w:tblStyleColBandSize w:val="1"/>
      <w:tblBorders>
        <w:top w:val="single" w:sz="4" w:space="0" w:color="AAA8A6" w:themeColor="accent5"/>
        <w:left w:val="single" w:sz="4" w:space="0" w:color="AAA8A6" w:themeColor="accent5"/>
        <w:bottom w:val="single" w:sz="4" w:space="0" w:color="AAA8A6" w:themeColor="accent5"/>
        <w:right w:val="single" w:sz="4" w:space="0" w:color="AAA8A6" w:themeColor="accent5"/>
      </w:tblBorders>
    </w:tblPr>
    <w:tblStylePr w:type="firstRow">
      <w:rPr>
        <w:b/>
        <w:bCs/>
        <w:color w:val="FFFFFF" w:themeColor="background1"/>
      </w:rPr>
      <w:tblPr/>
      <w:tcPr>
        <w:shd w:val="clear" w:color="auto" w:fill="AAA8A6" w:themeFill="accent5"/>
      </w:tcPr>
    </w:tblStylePr>
    <w:tblStylePr w:type="lastRow">
      <w:rPr>
        <w:b/>
        <w:bCs/>
      </w:rPr>
      <w:tblPr/>
      <w:tcPr>
        <w:tcBorders>
          <w:top w:val="double" w:sz="4" w:space="0" w:color="AAA8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8A6" w:themeColor="accent5"/>
          <w:right w:val="single" w:sz="4" w:space="0" w:color="AAA8A6" w:themeColor="accent5"/>
        </w:tcBorders>
      </w:tcPr>
    </w:tblStylePr>
    <w:tblStylePr w:type="band1Horz">
      <w:tblPr/>
      <w:tcPr>
        <w:tcBorders>
          <w:top w:val="single" w:sz="4" w:space="0" w:color="AAA8A6" w:themeColor="accent5"/>
          <w:bottom w:val="single" w:sz="4" w:space="0" w:color="AAA8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8A6" w:themeColor="accent5"/>
          <w:left w:val="nil"/>
        </w:tcBorders>
      </w:tcPr>
    </w:tblStylePr>
    <w:tblStylePr w:type="swCell">
      <w:tblPr/>
      <w:tcPr>
        <w:tcBorders>
          <w:top w:val="double" w:sz="4" w:space="0" w:color="AAA8A6" w:themeColor="accent5"/>
          <w:right w:val="nil"/>
        </w:tcBorders>
      </w:tcPr>
    </w:tblStylePr>
  </w:style>
  <w:style w:type="table" w:styleId="Listentabelle3Akzent6">
    <w:name w:val="List Table 3 Accent 6"/>
    <w:basedOn w:val="NormaleTabelle"/>
    <w:uiPriority w:val="48"/>
    <w:rsid w:val="000D6F5A"/>
    <w:pPr>
      <w:spacing w:line="240" w:lineRule="auto"/>
    </w:pPr>
    <w:tblPr>
      <w:tblStyleRowBandSize w:val="1"/>
      <w:tblStyleColBandSize w:val="1"/>
      <w:tblBorders>
        <w:top w:val="single" w:sz="4" w:space="0" w:color="E8E7E5" w:themeColor="accent6"/>
        <w:left w:val="single" w:sz="4" w:space="0" w:color="E8E7E5" w:themeColor="accent6"/>
        <w:bottom w:val="single" w:sz="4" w:space="0" w:color="E8E7E5" w:themeColor="accent6"/>
        <w:right w:val="single" w:sz="4" w:space="0" w:color="E8E7E5" w:themeColor="accent6"/>
      </w:tblBorders>
    </w:tblPr>
    <w:tblStylePr w:type="firstRow">
      <w:rPr>
        <w:b/>
        <w:bCs/>
        <w:color w:val="FFFFFF" w:themeColor="background1"/>
      </w:rPr>
      <w:tblPr/>
      <w:tcPr>
        <w:shd w:val="clear" w:color="auto" w:fill="E8E7E5" w:themeFill="accent6"/>
      </w:tcPr>
    </w:tblStylePr>
    <w:tblStylePr w:type="lastRow">
      <w:rPr>
        <w:b/>
        <w:bCs/>
      </w:rPr>
      <w:tblPr/>
      <w:tcPr>
        <w:tcBorders>
          <w:top w:val="double" w:sz="4" w:space="0" w:color="E8E7E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E7E5" w:themeColor="accent6"/>
          <w:right w:val="single" w:sz="4" w:space="0" w:color="E8E7E5" w:themeColor="accent6"/>
        </w:tcBorders>
      </w:tcPr>
    </w:tblStylePr>
    <w:tblStylePr w:type="band1Horz">
      <w:tblPr/>
      <w:tcPr>
        <w:tcBorders>
          <w:top w:val="single" w:sz="4" w:space="0" w:color="E8E7E5" w:themeColor="accent6"/>
          <w:bottom w:val="single" w:sz="4" w:space="0" w:color="E8E7E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E7E5" w:themeColor="accent6"/>
          <w:left w:val="nil"/>
        </w:tcBorders>
      </w:tcPr>
    </w:tblStylePr>
    <w:tblStylePr w:type="swCell">
      <w:tblPr/>
      <w:tcPr>
        <w:tcBorders>
          <w:top w:val="double" w:sz="4" w:space="0" w:color="E8E7E5" w:themeColor="accent6"/>
          <w:right w:val="nil"/>
        </w:tcBorders>
      </w:tcPr>
    </w:tblStylePr>
  </w:style>
  <w:style w:type="table" w:styleId="Listentabelle4">
    <w:name w:val="List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tcBorders>
        <w:shd w:val="clear" w:color="auto" w:fill="DDAE00" w:themeFill="accent1"/>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4Akzent2">
    <w:name w:val="List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tcBorders>
        <w:shd w:val="clear" w:color="auto" w:fill="FFCC00" w:themeFill="accent2"/>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4Akzent3">
    <w:name w:val="List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tcBorders>
        <w:shd w:val="clear" w:color="auto" w:fill="FFE888" w:themeFill="accent3"/>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4Akzent4">
    <w:name w:val="List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tcBorders>
        <w:shd w:val="clear" w:color="auto" w:fill="3F3F3F" w:themeFill="accent4"/>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4Akzent5">
    <w:name w:val="List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tcBorders>
        <w:shd w:val="clear" w:color="auto" w:fill="AAA8A6" w:themeFill="accent5"/>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4Akzent6">
    <w:name w:val="List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tcBorders>
        <w:shd w:val="clear" w:color="auto" w:fill="E8E7E5" w:themeFill="accent6"/>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5dunkel">
    <w:name w:val="List Table 5 Dark"/>
    <w:basedOn w:val="NormaleTabelle"/>
    <w:uiPriority w:val="50"/>
    <w:rsid w:val="000D6F5A"/>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0D6F5A"/>
    <w:pPr>
      <w:spacing w:line="240" w:lineRule="auto"/>
    </w:pPr>
    <w:rPr>
      <w:color w:val="FFFFFF" w:themeColor="background1"/>
    </w:rPr>
    <w:tblPr>
      <w:tblStyleRowBandSize w:val="1"/>
      <w:tblStyleColBandSize w:val="1"/>
      <w:tblBorders>
        <w:top w:val="single" w:sz="24" w:space="0" w:color="DDAE00" w:themeColor="accent1"/>
        <w:left w:val="single" w:sz="24" w:space="0" w:color="DDAE00" w:themeColor="accent1"/>
        <w:bottom w:val="single" w:sz="24" w:space="0" w:color="DDAE00" w:themeColor="accent1"/>
        <w:right w:val="single" w:sz="24" w:space="0" w:color="DDAE00" w:themeColor="accent1"/>
      </w:tblBorders>
    </w:tblPr>
    <w:tcPr>
      <w:shd w:val="clear" w:color="auto" w:fill="DDAE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0D6F5A"/>
    <w:pPr>
      <w:spacing w:line="240" w:lineRule="auto"/>
    </w:pPr>
    <w:rPr>
      <w:color w:val="FFFFFF" w:themeColor="background1"/>
    </w:rPr>
    <w:tblPr>
      <w:tblStyleRowBandSize w:val="1"/>
      <w:tblStyleColBandSize w:val="1"/>
      <w:tblBorders>
        <w:top w:val="single" w:sz="24" w:space="0" w:color="FFCC00" w:themeColor="accent2"/>
        <w:left w:val="single" w:sz="24" w:space="0" w:color="FFCC00" w:themeColor="accent2"/>
        <w:bottom w:val="single" w:sz="24" w:space="0" w:color="FFCC00" w:themeColor="accent2"/>
        <w:right w:val="single" w:sz="24" w:space="0" w:color="FFCC00" w:themeColor="accent2"/>
      </w:tblBorders>
    </w:tblPr>
    <w:tcPr>
      <w:shd w:val="clear" w:color="auto" w:fill="FFCC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0D6F5A"/>
    <w:pPr>
      <w:spacing w:line="240" w:lineRule="auto"/>
    </w:pPr>
    <w:rPr>
      <w:color w:val="FFFFFF" w:themeColor="background1"/>
    </w:rPr>
    <w:tblPr>
      <w:tblStyleRowBandSize w:val="1"/>
      <w:tblStyleColBandSize w:val="1"/>
      <w:tblBorders>
        <w:top w:val="single" w:sz="24" w:space="0" w:color="FFE888" w:themeColor="accent3"/>
        <w:left w:val="single" w:sz="24" w:space="0" w:color="FFE888" w:themeColor="accent3"/>
        <w:bottom w:val="single" w:sz="24" w:space="0" w:color="FFE888" w:themeColor="accent3"/>
        <w:right w:val="single" w:sz="24" w:space="0" w:color="FFE888" w:themeColor="accent3"/>
      </w:tblBorders>
    </w:tblPr>
    <w:tcPr>
      <w:shd w:val="clear" w:color="auto" w:fill="FFE88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0D6F5A"/>
    <w:pPr>
      <w:spacing w:line="240" w:lineRule="auto"/>
    </w:pPr>
    <w:rPr>
      <w:color w:val="FFFFFF" w:themeColor="background1"/>
    </w:rPr>
    <w:tblPr>
      <w:tblStyleRowBandSize w:val="1"/>
      <w:tblStyleColBandSize w:val="1"/>
      <w:tblBorders>
        <w:top w:val="single" w:sz="24" w:space="0" w:color="3F3F3F" w:themeColor="accent4"/>
        <w:left w:val="single" w:sz="24" w:space="0" w:color="3F3F3F" w:themeColor="accent4"/>
        <w:bottom w:val="single" w:sz="24" w:space="0" w:color="3F3F3F" w:themeColor="accent4"/>
        <w:right w:val="single" w:sz="24" w:space="0" w:color="3F3F3F" w:themeColor="accent4"/>
      </w:tblBorders>
    </w:tblPr>
    <w:tcPr>
      <w:shd w:val="clear" w:color="auto" w:fill="3F3F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0D6F5A"/>
    <w:pPr>
      <w:spacing w:line="240" w:lineRule="auto"/>
    </w:pPr>
    <w:rPr>
      <w:color w:val="FFFFFF" w:themeColor="background1"/>
    </w:rPr>
    <w:tblPr>
      <w:tblStyleRowBandSize w:val="1"/>
      <w:tblStyleColBandSize w:val="1"/>
      <w:tblBorders>
        <w:top w:val="single" w:sz="24" w:space="0" w:color="AAA8A6" w:themeColor="accent5"/>
        <w:left w:val="single" w:sz="24" w:space="0" w:color="AAA8A6" w:themeColor="accent5"/>
        <w:bottom w:val="single" w:sz="24" w:space="0" w:color="AAA8A6" w:themeColor="accent5"/>
        <w:right w:val="single" w:sz="24" w:space="0" w:color="AAA8A6" w:themeColor="accent5"/>
      </w:tblBorders>
    </w:tblPr>
    <w:tcPr>
      <w:shd w:val="clear" w:color="auto" w:fill="AAA8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0D6F5A"/>
    <w:pPr>
      <w:spacing w:line="240" w:lineRule="auto"/>
    </w:pPr>
    <w:rPr>
      <w:color w:val="FFFFFF" w:themeColor="background1"/>
    </w:rPr>
    <w:tblPr>
      <w:tblStyleRowBandSize w:val="1"/>
      <w:tblStyleColBandSize w:val="1"/>
      <w:tblBorders>
        <w:top w:val="single" w:sz="24" w:space="0" w:color="E8E7E5" w:themeColor="accent6"/>
        <w:left w:val="single" w:sz="24" w:space="0" w:color="E8E7E5" w:themeColor="accent6"/>
        <w:bottom w:val="single" w:sz="24" w:space="0" w:color="E8E7E5" w:themeColor="accent6"/>
        <w:right w:val="single" w:sz="24" w:space="0" w:color="E8E7E5" w:themeColor="accent6"/>
      </w:tblBorders>
    </w:tblPr>
    <w:tcPr>
      <w:shd w:val="clear" w:color="auto" w:fill="E8E7E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0D6F5A"/>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DDAE00" w:themeColor="accent1"/>
        <w:bottom w:val="single" w:sz="4" w:space="0" w:color="DDAE00" w:themeColor="accent1"/>
      </w:tblBorders>
    </w:tblPr>
    <w:tblStylePr w:type="firstRow">
      <w:rPr>
        <w:b/>
        <w:bCs/>
      </w:rPr>
      <w:tblPr/>
      <w:tcPr>
        <w:tcBorders>
          <w:bottom w:val="single" w:sz="4" w:space="0" w:color="DDAE00" w:themeColor="accent1"/>
        </w:tcBorders>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6farbigAkzent2">
    <w:name w:val="List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CC00" w:themeColor="accent2"/>
        <w:bottom w:val="single" w:sz="4" w:space="0" w:color="FFCC00" w:themeColor="accent2"/>
      </w:tblBorders>
    </w:tblPr>
    <w:tblStylePr w:type="firstRow">
      <w:rPr>
        <w:b/>
        <w:bCs/>
      </w:rPr>
      <w:tblPr/>
      <w:tcPr>
        <w:tcBorders>
          <w:bottom w:val="single" w:sz="4" w:space="0" w:color="FFCC00" w:themeColor="accent2"/>
        </w:tcBorders>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6farbigAkzent3">
    <w:name w:val="List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E888" w:themeColor="accent3"/>
        <w:bottom w:val="single" w:sz="4" w:space="0" w:color="FFE888" w:themeColor="accent3"/>
      </w:tblBorders>
    </w:tblPr>
    <w:tblStylePr w:type="firstRow">
      <w:rPr>
        <w:b/>
        <w:bCs/>
      </w:rPr>
      <w:tblPr/>
      <w:tcPr>
        <w:tcBorders>
          <w:bottom w:val="single" w:sz="4" w:space="0" w:color="FFE888" w:themeColor="accent3"/>
        </w:tcBorders>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6farbigAkzent4">
    <w:name w:val="List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3F3F3F" w:themeColor="accent4"/>
        <w:bottom w:val="single" w:sz="4" w:space="0" w:color="3F3F3F" w:themeColor="accent4"/>
      </w:tblBorders>
    </w:tblPr>
    <w:tblStylePr w:type="firstRow">
      <w:rPr>
        <w:b/>
        <w:bCs/>
      </w:rPr>
      <w:tblPr/>
      <w:tcPr>
        <w:tcBorders>
          <w:bottom w:val="single" w:sz="4" w:space="0" w:color="3F3F3F" w:themeColor="accent4"/>
        </w:tcBorders>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6farbigAkzent5">
    <w:name w:val="List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AAA8A6" w:themeColor="accent5"/>
        <w:bottom w:val="single" w:sz="4" w:space="0" w:color="AAA8A6" w:themeColor="accent5"/>
      </w:tblBorders>
    </w:tblPr>
    <w:tblStylePr w:type="firstRow">
      <w:rPr>
        <w:b/>
        <w:bCs/>
      </w:rPr>
      <w:tblPr/>
      <w:tcPr>
        <w:tcBorders>
          <w:bottom w:val="single" w:sz="4" w:space="0" w:color="AAA8A6" w:themeColor="accent5"/>
        </w:tcBorders>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6farbigAkzent6">
    <w:name w:val="List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E8E7E5" w:themeColor="accent6"/>
        <w:bottom w:val="single" w:sz="4" w:space="0" w:color="E8E7E5" w:themeColor="accent6"/>
      </w:tblBorders>
    </w:tblPr>
    <w:tblStylePr w:type="firstRow">
      <w:rPr>
        <w:b/>
        <w:bCs/>
      </w:rPr>
      <w:tblPr/>
      <w:tcPr>
        <w:tcBorders>
          <w:bottom w:val="single" w:sz="4" w:space="0" w:color="E8E7E5" w:themeColor="accent6"/>
        </w:tcBorders>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7farbig">
    <w:name w:val="List Table 7 Colorful"/>
    <w:basedOn w:val="NormaleTabelle"/>
    <w:uiPriority w:val="52"/>
    <w:rsid w:val="000D6F5A"/>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0D6F5A"/>
    <w:pPr>
      <w:spacing w:line="240" w:lineRule="auto"/>
    </w:pPr>
    <w:rPr>
      <w:color w:val="A581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AE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AE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AE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AE00" w:themeColor="accent1"/>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0D6F5A"/>
    <w:pPr>
      <w:spacing w:line="240" w:lineRule="auto"/>
    </w:pPr>
    <w:rPr>
      <w:color w:val="BF98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2"/>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0D6F5A"/>
    <w:pPr>
      <w:spacing w:line="240" w:lineRule="auto"/>
    </w:pPr>
    <w:rPr>
      <w:color w:val="FFD42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E88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E88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E88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E888" w:themeColor="accent3"/>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0D6F5A"/>
    <w:pPr>
      <w:spacing w:line="240" w:lineRule="auto"/>
    </w:pPr>
    <w:rPr>
      <w:color w:val="2F2F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F3F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F3F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F3F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F3F3F" w:themeColor="accent4"/>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0D6F5A"/>
    <w:pPr>
      <w:spacing w:line="240" w:lineRule="auto"/>
    </w:pPr>
    <w:rPr>
      <w:color w:val="807D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AA8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AA8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AA8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AA8A6" w:themeColor="accent5"/>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0D6F5A"/>
    <w:pPr>
      <w:spacing w:line="240" w:lineRule="auto"/>
    </w:pPr>
    <w:rPr>
      <w:color w:val="B1AEA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E7E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E7E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E7E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E7E5" w:themeColor="accent6"/>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79"/>
    <w:semiHidden/>
    <w:unhideWhenUsed/>
    <w:rsid w:val="000D6F5A"/>
    <w:pPr>
      <w:tabs>
        <w:tab w:val="left" w:pos="480"/>
        <w:tab w:val="left" w:pos="960"/>
        <w:tab w:val="left" w:pos="1440"/>
        <w:tab w:val="left" w:pos="1920"/>
        <w:tab w:val="left" w:pos="2400"/>
        <w:tab w:val="left" w:pos="2880"/>
        <w:tab w:val="left" w:pos="3360"/>
        <w:tab w:val="left" w:pos="3840"/>
        <w:tab w:val="left" w:pos="4320"/>
      </w:tabs>
    </w:pPr>
    <w:rPr>
      <w:rFonts w:ascii="Segoe UI" w:hAnsi="Segoe UI" w:cs="Segoe UI"/>
    </w:rPr>
  </w:style>
  <w:style w:type="character" w:customStyle="1" w:styleId="MakrotextZchn">
    <w:name w:val="Makrotext Zchn"/>
    <w:basedOn w:val="Absatz-Standardschriftart"/>
    <w:link w:val="Makrotext"/>
    <w:uiPriority w:val="79"/>
    <w:semiHidden/>
    <w:rsid w:val="000D6F5A"/>
    <w:rPr>
      <w:rFonts w:ascii="Segoe UI" w:hAnsi="Segoe UI" w:cs="Segoe UI"/>
    </w:rPr>
  </w:style>
  <w:style w:type="table" w:styleId="MittlereListe1">
    <w:name w:val="Medium Lis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8E7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DDAE00" w:themeColor="accent1"/>
        <w:bottom w:val="single" w:sz="8" w:space="0" w:color="DDAE00" w:themeColor="accent1"/>
      </w:tblBorders>
    </w:tblPr>
    <w:tblStylePr w:type="firstRow">
      <w:rPr>
        <w:rFonts w:asciiTheme="majorHAnsi" w:eastAsiaTheme="majorEastAsia" w:hAnsiTheme="majorHAnsi" w:cstheme="majorBidi"/>
      </w:rPr>
      <w:tblPr/>
      <w:tcPr>
        <w:tcBorders>
          <w:top w:val="nil"/>
          <w:bottom w:val="single" w:sz="8" w:space="0" w:color="DDAE00" w:themeColor="accent1"/>
        </w:tcBorders>
      </w:tcPr>
    </w:tblStylePr>
    <w:tblStylePr w:type="lastRow">
      <w:rPr>
        <w:b/>
        <w:bCs/>
        <w:color w:val="E8E7E5" w:themeColor="text2"/>
      </w:rPr>
      <w:tblPr/>
      <w:tcPr>
        <w:tcBorders>
          <w:top w:val="single" w:sz="8" w:space="0" w:color="DDAE00" w:themeColor="accent1"/>
          <w:bottom w:val="single" w:sz="8" w:space="0" w:color="DDAE00" w:themeColor="accent1"/>
        </w:tcBorders>
      </w:tcPr>
    </w:tblStylePr>
    <w:tblStylePr w:type="firstCol">
      <w:rPr>
        <w:b/>
        <w:bCs/>
      </w:rPr>
    </w:tblStylePr>
    <w:tblStylePr w:type="lastCol">
      <w:rPr>
        <w:b/>
        <w:bCs/>
      </w:rPr>
      <w:tblPr/>
      <w:tcPr>
        <w:tcBorders>
          <w:top w:val="single" w:sz="8" w:space="0" w:color="DDAE00" w:themeColor="accent1"/>
          <w:bottom w:val="single" w:sz="8" w:space="0" w:color="DDAE00" w:themeColor="accent1"/>
        </w:tcBorders>
      </w:tcPr>
    </w:tblStylePr>
    <w:tblStylePr w:type="band1Vert">
      <w:tblPr/>
      <w:tcPr>
        <w:shd w:val="clear" w:color="auto" w:fill="FFEFB7" w:themeFill="accent1" w:themeFillTint="3F"/>
      </w:tcPr>
    </w:tblStylePr>
    <w:tblStylePr w:type="band1Horz">
      <w:tblPr/>
      <w:tcPr>
        <w:shd w:val="clear" w:color="auto" w:fill="FFEFB7" w:themeFill="accent1" w:themeFillTint="3F"/>
      </w:tcPr>
    </w:tblStylePr>
  </w:style>
  <w:style w:type="table" w:styleId="MittlereListe1-Akzent2">
    <w:name w:val="Medium List 1 Accent 2"/>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CC00" w:themeColor="accent2"/>
        <w:bottom w:val="single" w:sz="8" w:space="0" w:color="FFCC00" w:themeColor="accent2"/>
      </w:tblBorders>
    </w:tblPr>
    <w:tblStylePr w:type="firstRow">
      <w:rPr>
        <w:rFonts w:asciiTheme="majorHAnsi" w:eastAsiaTheme="majorEastAsia" w:hAnsiTheme="majorHAnsi" w:cstheme="majorBidi"/>
      </w:rPr>
      <w:tblPr/>
      <w:tcPr>
        <w:tcBorders>
          <w:top w:val="nil"/>
          <w:bottom w:val="single" w:sz="8" w:space="0" w:color="FFCC00" w:themeColor="accent2"/>
        </w:tcBorders>
      </w:tcPr>
    </w:tblStylePr>
    <w:tblStylePr w:type="lastRow">
      <w:rPr>
        <w:b/>
        <w:bCs/>
        <w:color w:val="E8E7E5" w:themeColor="text2"/>
      </w:rPr>
      <w:tblPr/>
      <w:tcPr>
        <w:tcBorders>
          <w:top w:val="single" w:sz="8" w:space="0" w:color="FFCC00" w:themeColor="accent2"/>
          <w:bottom w:val="single" w:sz="8" w:space="0" w:color="FFCC00" w:themeColor="accent2"/>
        </w:tcBorders>
      </w:tcPr>
    </w:tblStylePr>
    <w:tblStylePr w:type="firstCol">
      <w:rPr>
        <w:b/>
        <w:bCs/>
      </w:rPr>
    </w:tblStylePr>
    <w:tblStylePr w:type="lastCol">
      <w:rPr>
        <w:b/>
        <w:bCs/>
      </w:rPr>
      <w:tblPr/>
      <w:tcPr>
        <w:tcBorders>
          <w:top w:val="single" w:sz="8" w:space="0" w:color="FFCC00" w:themeColor="accent2"/>
          <w:bottom w:val="single" w:sz="8" w:space="0" w:color="FFCC00" w:themeColor="accent2"/>
        </w:tcBorders>
      </w:tcPr>
    </w:tblStylePr>
    <w:tblStylePr w:type="band1Vert">
      <w:tblPr/>
      <w:tcPr>
        <w:shd w:val="clear" w:color="auto" w:fill="FFF2C0" w:themeFill="accent2" w:themeFillTint="3F"/>
      </w:tcPr>
    </w:tblStylePr>
    <w:tblStylePr w:type="band1Horz">
      <w:tblPr/>
      <w:tcPr>
        <w:shd w:val="clear" w:color="auto" w:fill="FFF2C0" w:themeFill="accent2" w:themeFillTint="3F"/>
      </w:tcPr>
    </w:tblStylePr>
  </w:style>
  <w:style w:type="table" w:styleId="MittlereListe1-Akzent3">
    <w:name w:val="Medium List 1 Accent 3"/>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E888" w:themeColor="accent3"/>
        <w:bottom w:val="single" w:sz="8" w:space="0" w:color="FFE888" w:themeColor="accent3"/>
      </w:tblBorders>
    </w:tblPr>
    <w:tblStylePr w:type="firstRow">
      <w:rPr>
        <w:rFonts w:asciiTheme="majorHAnsi" w:eastAsiaTheme="majorEastAsia" w:hAnsiTheme="majorHAnsi" w:cstheme="majorBidi"/>
      </w:rPr>
      <w:tblPr/>
      <w:tcPr>
        <w:tcBorders>
          <w:top w:val="nil"/>
          <w:bottom w:val="single" w:sz="8" w:space="0" w:color="FFE888" w:themeColor="accent3"/>
        </w:tcBorders>
      </w:tcPr>
    </w:tblStylePr>
    <w:tblStylePr w:type="lastRow">
      <w:rPr>
        <w:b/>
        <w:bCs/>
        <w:color w:val="E8E7E5" w:themeColor="text2"/>
      </w:rPr>
      <w:tblPr/>
      <w:tcPr>
        <w:tcBorders>
          <w:top w:val="single" w:sz="8" w:space="0" w:color="FFE888" w:themeColor="accent3"/>
          <w:bottom w:val="single" w:sz="8" w:space="0" w:color="FFE888" w:themeColor="accent3"/>
        </w:tcBorders>
      </w:tcPr>
    </w:tblStylePr>
    <w:tblStylePr w:type="firstCol">
      <w:rPr>
        <w:b/>
        <w:bCs/>
      </w:rPr>
    </w:tblStylePr>
    <w:tblStylePr w:type="lastCol">
      <w:rPr>
        <w:b/>
        <w:bCs/>
      </w:rPr>
      <w:tblPr/>
      <w:tcPr>
        <w:tcBorders>
          <w:top w:val="single" w:sz="8" w:space="0" w:color="FFE888" w:themeColor="accent3"/>
          <w:bottom w:val="single" w:sz="8" w:space="0" w:color="FFE888" w:themeColor="accent3"/>
        </w:tcBorders>
      </w:tcPr>
    </w:tblStylePr>
    <w:tblStylePr w:type="band1Vert">
      <w:tblPr/>
      <w:tcPr>
        <w:shd w:val="clear" w:color="auto" w:fill="FFF9E1" w:themeFill="accent3" w:themeFillTint="3F"/>
      </w:tcPr>
    </w:tblStylePr>
    <w:tblStylePr w:type="band1Horz">
      <w:tblPr/>
      <w:tcPr>
        <w:shd w:val="clear" w:color="auto" w:fill="FFF9E1" w:themeFill="accent3" w:themeFillTint="3F"/>
      </w:tcPr>
    </w:tblStylePr>
  </w:style>
  <w:style w:type="table" w:styleId="MittlereListe1-Akzent4">
    <w:name w:val="Medium List 1 Accent 4"/>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3F3F3F" w:themeColor="accent4"/>
        <w:bottom w:val="single" w:sz="8" w:space="0" w:color="3F3F3F" w:themeColor="accent4"/>
      </w:tblBorders>
    </w:tblPr>
    <w:tblStylePr w:type="firstRow">
      <w:rPr>
        <w:rFonts w:asciiTheme="majorHAnsi" w:eastAsiaTheme="majorEastAsia" w:hAnsiTheme="majorHAnsi" w:cstheme="majorBidi"/>
      </w:rPr>
      <w:tblPr/>
      <w:tcPr>
        <w:tcBorders>
          <w:top w:val="nil"/>
          <w:bottom w:val="single" w:sz="8" w:space="0" w:color="3F3F3F" w:themeColor="accent4"/>
        </w:tcBorders>
      </w:tcPr>
    </w:tblStylePr>
    <w:tblStylePr w:type="lastRow">
      <w:rPr>
        <w:b/>
        <w:bCs/>
        <w:color w:val="E8E7E5" w:themeColor="text2"/>
      </w:rPr>
      <w:tblPr/>
      <w:tcPr>
        <w:tcBorders>
          <w:top w:val="single" w:sz="8" w:space="0" w:color="3F3F3F" w:themeColor="accent4"/>
          <w:bottom w:val="single" w:sz="8" w:space="0" w:color="3F3F3F" w:themeColor="accent4"/>
        </w:tcBorders>
      </w:tcPr>
    </w:tblStylePr>
    <w:tblStylePr w:type="firstCol">
      <w:rPr>
        <w:b/>
        <w:bCs/>
      </w:rPr>
    </w:tblStylePr>
    <w:tblStylePr w:type="lastCol">
      <w:rPr>
        <w:b/>
        <w:bCs/>
      </w:rPr>
      <w:tblPr/>
      <w:tcPr>
        <w:tcBorders>
          <w:top w:val="single" w:sz="8" w:space="0" w:color="3F3F3F" w:themeColor="accent4"/>
          <w:bottom w:val="single" w:sz="8" w:space="0" w:color="3F3F3F" w:themeColor="accent4"/>
        </w:tcBorders>
      </w:tcPr>
    </w:tblStylePr>
    <w:tblStylePr w:type="band1Vert">
      <w:tblPr/>
      <w:tcPr>
        <w:shd w:val="clear" w:color="auto" w:fill="CFCFCF" w:themeFill="accent4" w:themeFillTint="3F"/>
      </w:tcPr>
    </w:tblStylePr>
    <w:tblStylePr w:type="band1Horz">
      <w:tblPr/>
      <w:tcPr>
        <w:shd w:val="clear" w:color="auto" w:fill="CFCFCF" w:themeFill="accent4" w:themeFillTint="3F"/>
      </w:tcPr>
    </w:tblStylePr>
  </w:style>
  <w:style w:type="table" w:styleId="MittlereListe1-Akzent5">
    <w:name w:val="Medium List 1 Accent 5"/>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AAA8A6" w:themeColor="accent5"/>
        <w:bottom w:val="single" w:sz="8" w:space="0" w:color="AAA8A6" w:themeColor="accent5"/>
      </w:tblBorders>
    </w:tblPr>
    <w:tblStylePr w:type="firstRow">
      <w:rPr>
        <w:rFonts w:asciiTheme="majorHAnsi" w:eastAsiaTheme="majorEastAsia" w:hAnsiTheme="majorHAnsi" w:cstheme="majorBidi"/>
      </w:rPr>
      <w:tblPr/>
      <w:tcPr>
        <w:tcBorders>
          <w:top w:val="nil"/>
          <w:bottom w:val="single" w:sz="8" w:space="0" w:color="AAA8A6" w:themeColor="accent5"/>
        </w:tcBorders>
      </w:tcPr>
    </w:tblStylePr>
    <w:tblStylePr w:type="lastRow">
      <w:rPr>
        <w:b/>
        <w:bCs/>
        <w:color w:val="E8E7E5" w:themeColor="text2"/>
      </w:rPr>
      <w:tblPr/>
      <w:tcPr>
        <w:tcBorders>
          <w:top w:val="single" w:sz="8" w:space="0" w:color="AAA8A6" w:themeColor="accent5"/>
          <w:bottom w:val="single" w:sz="8" w:space="0" w:color="AAA8A6" w:themeColor="accent5"/>
        </w:tcBorders>
      </w:tcPr>
    </w:tblStylePr>
    <w:tblStylePr w:type="firstCol">
      <w:rPr>
        <w:b/>
        <w:bCs/>
      </w:rPr>
    </w:tblStylePr>
    <w:tblStylePr w:type="lastCol">
      <w:rPr>
        <w:b/>
        <w:bCs/>
      </w:rPr>
      <w:tblPr/>
      <w:tcPr>
        <w:tcBorders>
          <w:top w:val="single" w:sz="8" w:space="0" w:color="AAA8A6" w:themeColor="accent5"/>
          <w:bottom w:val="single" w:sz="8" w:space="0" w:color="AAA8A6" w:themeColor="accent5"/>
        </w:tcBorders>
      </w:tcPr>
    </w:tblStylePr>
    <w:tblStylePr w:type="band1Vert">
      <w:tblPr/>
      <w:tcPr>
        <w:shd w:val="clear" w:color="auto" w:fill="EAE9E9" w:themeFill="accent5" w:themeFillTint="3F"/>
      </w:tcPr>
    </w:tblStylePr>
    <w:tblStylePr w:type="band1Horz">
      <w:tblPr/>
      <w:tcPr>
        <w:shd w:val="clear" w:color="auto" w:fill="EAE9E9" w:themeFill="accent5" w:themeFillTint="3F"/>
      </w:tcPr>
    </w:tblStylePr>
  </w:style>
  <w:style w:type="table" w:styleId="MittlereListe1-Akzent6">
    <w:name w:val="Medium List 1 Accent 6"/>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E8E7E5" w:themeColor="accent6"/>
        <w:bottom w:val="single" w:sz="8" w:space="0" w:color="E8E7E5" w:themeColor="accent6"/>
      </w:tblBorders>
    </w:tblPr>
    <w:tblStylePr w:type="firstRow">
      <w:rPr>
        <w:rFonts w:asciiTheme="majorHAnsi" w:eastAsiaTheme="majorEastAsia" w:hAnsiTheme="majorHAnsi" w:cstheme="majorBidi"/>
      </w:rPr>
      <w:tblPr/>
      <w:tcPr>
        <w:tcBorders>
          <w:top w:val="nil"/>
          <w:bottom w:val="single" w:sz="8" w:space="0" w:color="E8E7E5" w:themeColor="accent6"/>
        </w:tcBorders>
      </w:tcPr>
    </w:tblStylePr>
    <w:tblStylePr w:type="lastRow">
      <w:rPr>
        <w:b/>
        <w:bCs/>
        <w:color w:val="E8E7E5" w:themeColor="text2"/>
      </w:rPr>
      <w:tblPr/>
      <w:tcPr>
        <w:tcBorders>
          <w:top w:val="single" w:sz="8" w:space="0" w:color="E8E7E5" w:themeColor="accent6"/>
          <w:bottom w:val="single" w:sz="8" w:space="0" w:color="E8E7E5" w:themeColor="accent6"/>
        </w:tcBorders>
      </w:tcPr>
    </w:tblStylePr>
    <w:tblStylePr w:type="firstCol">
      <w:rPr>
        <w:b/>
        <w:bCs/>
      </w:rPr>
    </w:tblStylePr>
    <w:tblStylePr w:type="lastCol">
      <w:rPr>
        <w:b/>
        <w:bCs/>
      </w:rPr>
      <w:tblPr/>
      <w:tcPr>
        <w:tcBorders>
          <w:top w:val="single" w:sz="8" w:space="0" w:color="E8E7E5" w:themeColor="accent6"/>
          <w:bottom w:val="single" w:sz="8" w:space="0" w:color="E8E7E5" w:themeColor="accent6"/>
        </w:tcBorders>
      </w:tcPr>
    </w:tblStylePr>
    <w:tblStylePr w:type="band1Vert">
      <w:tblPr/>
      <w:tcPr>
        <w:shd w:val="clear" w:color="auto" w:fill="F9F9F8" w:themeFill="accent6" w:themeFillTint="3F"/>
      </w:tcPr>
    </w:tblStylePr>
    <w:tblStylePr w:type="band1Horz">
      <w:tblPr/>
      <w:tcPr>
        <w:shd w:val="clear" w:color="auto" w:fill="F9F9F8" w:themeFill="accent6" w:themeFillTint="3F"/>
      </w:tcPr>
    </w:tblStylePr>
  </w:style>
  <w:style w:type="table" w:styleId="MittlereListe2">
    <w:name w:val="Medium Lis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rPr>
        <w:sz w:val="24"/>
        <w:szCs w:val="24"/>
      </w:rPr>
      <w:tblPr/>
      <w:tcPr>
        <w:tcBorders>
          <w:top w:val="nil"/>
          <w:left w:val="nil"/>
          <w:bottom w:val="single" w:sz="24" w:space="0" w:color="DDAE00" w:themeColor="accent1"/>
          <w:right w:val="nil"/>
          <w:insideH w:val="nil"/>
          <w:insideV w:val="nil"/>
        </w:tcBorders>
        <w:shd w:val="clear" w:color="auto" w:fill="FFFFFF" w:themeFill="background1"/>
      </w:tcPr>
    </w:tblStylePr>
    <w:tblStylePr w:type="lastRow">
      <w:tblPr/>
      <w:tcPr>
        <w:tcBorders>
          <w:top w:val="single" w:sz="8" w:space="0" w:color="DDAE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AE00" w:themeColor="accent1"/>
          <w:insideH w:val="nil"/>
          <w:insideV w:val="nil"/>
        </w:tcBorders>
        <w:shd w:val="clear" w:color="auto" w:fill="FFFFFF" w:themeFill="background1"/>
      </w:tcPr>
    </w:tblStylePr>
    <w:tblStylePr w:type="lastCol">
      <w:tblPr/>
      <w:tcPr>
        <w:tcBorders>
          <w:top w:val="nil"/>
          <w:left w:val="single" w:sz="8" w:space="0" w:color="DDAE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top w:val="nil"/>
          <w:bottom w:val="nil"/>
          <w:insideH w:val="nil"/>
          <w:insideV w:val="nil"/>
        </w:tcBorders>
        <w:shd w:val="clear" w:color="auto" w:fill="FFEFB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rPr>
        <w:sz w:val="24"/>
        <w:szCs w:val="24"/>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tblPr/>
      <w:tcPr>
        <w:tcBorders>
          <w:top w:val="single" w:sz="8" w:space="0" w:color="FFCC00"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2"/>
          <w:insideH w:val="nil"/>
          <w:insideV w:val="nil"/>
        </w:tcBorders>
        <w:shd w:val="clear" w:color="auto" w:fill="FFFFFF" w:themeFill="background1"/>
      </w:tcPr>
    </w:tblStylePr>
    <w:tblStylePr w:type="lastCol">
      <w:tblPr/>
      <w:tcPr>
        <w:tcBorders>
          <w:top w:val="nil"/>
          <w:left w:val="single" w:sz="8" w:space="0" w:color="FFCC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top w:val="nil"/>
          <w:bottom w:val="nil"/>
          <w:insideH w:val="nil"/>
          <w:insideV w:val="nil"/>
        </w:tcBorders>
        <w:shd w:val="clear" w:color="auto" w:fill="FFF2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rPr>
        <w:sz w:val="24"/>
        <w:szCs w:val="24"/>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tblPr/>
      <w:tcPr>
        <w:tcBorders>
          <w:top w:val="single" w:sz="8" w:space="0" w:color="FFE88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888" w:themeColor="accent3"/>
          <w:insideH w:val="nil"/>
          <w:insideV w:val="nil"/>
        </w:tcBorders>
        <w:shd w:val="clear" w:color="auto" w:fill="FFFFFF" w:themeFill="background1"/>
      </w:tcPr>
    </w:tblStylePr>
    <w:tblStylePr w:type="lastCol">
      <w:tblPr/>
      <w:tcPr>
        <w:tcBorders>
          <w:top w:val="nil"/>
          <w:left w:val="single" w:sz="8" w:space="0" w:color="FFE88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top w:val="nil"/>
          <w:bottom w:val="nil"/>
          <w:insideH w:val="nil"/>
          <w:insideV w:val="nil"/>
        </w:tcBorders>
        <w:shd w:val="clear" w:color="auto" w:fill="FFF9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rPr>
        <w:sz w:val="24"/>
        <w:szCs w:val="24"/>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tblPr/>
      <w:tcPr>
        <w:tcBorders>
          <w:top w:val="single" w:sz="8" w:space="0" w:color="3F3F3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3F3F" w:themeColor="accent4"/>
          <w:insideH w:val="nil"/>
          <w:insideV w:val="nil"/>
        </w:tcBorders>
        <w:shd w:val="clear" w:color="auto" w:fill="FFFFFF" w:themeFill="background1"/>
      </w:tcPr>
    </w:tblStylePr>
    <w:tblStylePr w:type="lastCol">
      <w:tblPr/>
      <w:tcPr>
        <w:tcBorders>
          <w:top w:val="nil"/>
          <w:left w:val="single" w:sz="8" w:space="0" w:color="3F3F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top w:val="nil"/>
          <w:bottom w:val="nil"/>
          <w:insideH w:val="nil"/>
          <w:insideV w:val="nil"/>
        </w:tcBorders>
        <w:shd w:val="clear" w:color="auto" w:fill="CFC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rPr>
        <w:sz w:val="24"/>
        <w:szCs w:val="24"/>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tblPr/>
      <w:tcPr>
        <w:tcBorders>
          <w:top w:val="single" w:sz="8" w:space="0" w:color="AAA8A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AA8A6" w:themeColor="accent5"/>
          <w:insideH w:val="nil"/>
          <w:insideV w:val="nil"/>
        </w:tcBorders>
        <w:shd w:val="clear" w:color="auto" w:fill="FFFFFF" w:themeFill="background1"/>
      </w:tcPr>
    </w:tblStylePr>
    <w:tblStylePr w:type="lastCol">
      <w:tblPr/>
      <w:tcPr>
        <w:tcBorders>
          <w:top w:val="nil"/>
          <w:left w:val="single" w:sz="8" w:space="0" w:color="AAA8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top w:val="nil"/>
          <w:bottom w:val="nil"/>
          <w:insideH w:val="nil"/>
          <w:insideV w:val="nil"/>
        </w:tcBorders>
        <w:shd w:val="clear" w:color="auto" w:fill="EAE9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rPr>
        <w:sz w:val="24"/>
        <w:szCs w:val="24"/>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tblPr/>
      <w:tcPr>
        <w:tcBorders>
          <w:top w:val="single" w:sz="8" w:space="0" w:color="E8E7E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E7E5" w:themeColor="accent6"/>
          <w:insideH w:val="nil"/>
          <w:insideV w:val="nil"/>
        </w:tcBorders>
        <w:shd w:val="clear" w:color="auto" w:fill="FFFFFF" w:themeFill="background1"/>
      </w:tcPr>
    </w:tblStylePr>
    <w:tblStylePr w:type="lastCol">
      <w:tblPr/>
      <w:tcPr>
        <w:tcBorders>
          <w:top w:val="nil"/>
          <w:left w:val="single" w:sz="8" w:space="0" w:color="E8E7E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top w:val="nil"/>
          <w:bottom w:val="nil"/>
          <w:insideH w:val="nil"/>
          <w:insideV w:val="nil"/>
        </w:tcBorders>
        <w:shd w:val="clear" w:color="auto" w:fill="F9F9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tblBorders>
    </w:tblPr>
    <w:tblStylePr w:type="firstRow">
      <w:pPr>
        <w:spacing w:before="0" w:after="0" w:line="240" w:lineRule="auto"/>
      </w:pPr>
      <w:rPr>
        <w:b/>
        <w:bCs/>
        <w:color w:val="FFFFFF" w:themeColor="background1"/>
      </w:rPr>
      <w:tblPr/>
      <w:tcPr>
        <w:tc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shd w:val="clear" w:color="auto" w:fill="DDAE00" w:themeFill="accent1"/>
      </w:tcPr>
    </w:tblStylePr>
    <w:tblStylePr w:type="lastRow">
      <w:pPr>
        <w:spacing w:before="0" w:after="0" w:line="240" w:lineRule="auto"/>
      </w:pPr>
      <w:rPr>
        <w:b/>
        <w:bCs/>
      </w:rPr>
      <w:tblPr/>
      <w:tcPr>
        <w:tcBorders>
          <w:top w:val="double" w:sz="6"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FB7" w:themeFill="accent1" w:themeFillTint="3F"/>
      </w:tcPr>
    </w:tblStylePr>
    <w:tblStylePr w:type="band1Horz">
      <w:tblPr/>
      <w:tcPr>
        <w:tcBorders>
          <w:insideH w:val="nil"/>
          <w:insideV w:val="nil"/>
        </w:tcBorders>
        <w:shd w:val="clear" w:color="auto" w:fill="FFEFB7"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tblBorders>
    </w:tblPr>
    <w:tblStylePr w:type="firstRow">
      <w:pPr>
        <w:spacing w:before="0" w:after="0" w:line="240" w:lineRule="auto"/>
      </w:pPr>
      <w:rPr>
        <w:b/>
        <w:bCs/>
        <w:color w:val="FFFFFF" w:themeColor="background1"/>
      </w:rPr>
      <w:tblPr/>
      <w:tcPr>
        <w:tc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shd w:val="clear" w:color="auto" w:fill="FFCC00" w:themeFill="accent2"/>
      </w:tcPr>
    </w:tblStylePr>
    <w:tblStylePr w:type="lastRow">
      <w:pPr>
        <w:spacing w:before="0" w:after="0" w:line="240" w:lineRule="auto"/>
      </w:pPr>
      <w:rPr>
        <w:b/>
        <w:bCs/>
      </w:rPr>
      <w:tblPr/>
      <w:tcPr>
        <w:tcBorders>
          <w:top w:val="double" w:sz="6"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2" w:themeFillTint="3F"/>
      </w:tcPr>
    </w:tblStylePr>
    <w:tblStylePr w:type="band1Horz">
      <w:tblPr/>
      <w:tcPr>
        <w:tcBorders>
          <w:insideH w:val="nil"/>
          <w:insideV w:val="nil"/>
        </w:tcBorders>
        <w:shd w:val="clear" w:color="auto" w:fill="FFF2C0"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tblBorders>
    </w:tblPr>
    <w:tblStylePr w:type="firstRow">
      <w:pPr>
        <w:spacing w:before="0" w:after="0" w:line="240" w:lineRule="auto"/>
      </w:pPr>
      <w:rPr>
        <w:b/>
        <w:bCs/>
        <w:color w:val="FFFFFF" w:themeColor="background1"/>
      </w:rPr>
      <w:tblPr/>
      <w:tcPr>
        <w:tc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shd w:val="clear" w:color="auto" w:fill="FFE888" w:themeFill="accent3"/>
      </w:tcPr>
    </w:tblStylePr>
    <w:tblStylePr w:type="lastRow">
      <w:pPr>
        <w:spacing w:before="0" w:after="0" w:line="240" w:lineRule="auto"/>
      </w:pPr>
      <w:rPr>
        <w:b/>
        <w:bCs/>
      </w:rPr>
      <w:tblPr/>
      <w:tcPr>
        <w:tcBorders>
          <w:top w:val="double" w:sz="6"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9E1" w:themeFill="accent3" w:themeFillTint="3F"/>
      </w:tcPr>
    </w:tblStylePr>
    <w:tblStylePr w:type="band1Horz">
      <w:tblPr/>
      <w:tcPr>
        <w:tcBorders>
          <w:insideH w:val="nil"/>
          <w:insideV w:val="nil"/>
        </w:tcBorders>
        <w:shd w:val="clear" w:color="auto" w:fill="FFF9E1"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tblBorders>
    </w:tblPr>
    <w:tblStylePr w:type="firstRow">
      <w:pPr>
        <w:spacing w:before="0" w:after="0" w:line="240" w:lineRule="auto"/>
      </w:pPr>
      <w:rPr>
        <w:b/>
        <w:bCs/>
        <w:color w:val="FFFFFF" w:themeColor="background1"/>
      </w:rPr>
      <w:tblPr/>
      <w:tcPr>
        <w:tc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shd w:val="clear" w:color="auto" w:fill="3F3F3F" w:themeFill="accent4"/>
      </w:tcPr>
    </w:tblStylePr>
    <w:tblStylePr w:type="lastRow">
      <w:pPr>
        <w:spacing w:before="0" w:after="0" w:line="240" w:lineRule="auto"/>
      </w:pPr>
      <w:rPr>
        <w:b/>
        <w:bCs/>
      </w:rPr>
      <w:tblPr/>
      <w:tcPr>
        <w:tcBorders>
          <w:top w:val="double" w:sz="6"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CFCF" w:themeFill="accent4" w:themeFillTint="3F"/>
      </w:tcPr>
    </w:tblStylePr>
    <w:tblStylePr w:type="band1Horz">
      <w:tblPr/>
      <w:tcPr>
        <w:tcBorders>
          <w:insideH w:val="nil"/>
          <w:insideV w:val="nil"/>
        </w:tcBorders>
        <w:shd w:val="clear" w:color="auto" w:fill="CFCFCF"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tblBorders>
    </w:tblPr>
    <w:tblStylePr w:type="firstRow">
      <w:pPr>
        <w:spacing w:before="0" w:after="0" w:line="240" w:lineRule="auto"/>
      </w:pPr>
      <w:rPr>
        <w:b/>
        <w:bCs/>
        <w:color w:val="FFFFFF" w:themeColor="background1"/>
      </w:rPr>
      <w:tblPr/>
      <w:tcPr>
        <w:tc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shd w:val="clear" w:color="auto" w:fill="AAA8A6" w:themeFill="accent5"/>
      </w:tcPr>
    </w:tblStylePr>
    <w:tblStylePr w:type="lastRow">
      <w:pPr>
        <w:spacing w:before="0" w:after="0" w:line="240" w:lineRule="auto"/>
      </w:pPr>
      <w:rPr>
        <w:b/>
        <w:bCs/>
      </w:rPr>
      <w:tblPr/>
      <w:tcPr>
        <w:tcBorders>
          <w:top w:val="double" w:sz="6"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tcPr>
    </w:tblStylePr>
    <w:tblStylePr w:type="firstCol">
      <w:rPr>
        <w:b/>
        <w:bCs/>
      </w:rPr>
    </w:tblStylePr>
    <w:tblStylePr w:type="lastCol">
      <w:rPr>
        <w:b/>
        <w:bCs/>
      </w:rPr>
    </w:tblStylePr>
    <w:tblStylePr w:type="band1Vert">
      <w:tblPr/>
      <w:tcPr>
        <w:shd w:val="clear" w:color="auto" w:fill="EAE9E9" w:themeFill="accent5" w:themeFillTint="3F"/>
      </w:tcPr>
    </w:tblStylePr>
    <w:tblStylePr w:type="band1Horz">
      <w:tblPr/>
      <w:tcPr>
        <w:tcBorders>
          <w:insideH w:val="nil"/>
          <w:insideV w:val="nil"/>
        </w:tcBorders>
        <w:shd w:val="clear" w:color="auto" w:fill="EAE9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tblBorders>
    </w:tblPr>
    <w:tblStylePr w:type="firstRow">
      <w:pPr>
        <w:spacing w:before="0" w:after="0" w:line="240" w:lineRule="auto"/>
      </w:pPr>
      <w:rPr>
        <w:b/>
        <w:bCs/>
        <w:color w:val="FFFFFF" w:themeColor="background1"/>
      </w:rPr>
      <w:tblPr/>
      <w:tcPr>
        <w:tc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shd w:val="clear" w:color="auto" w:fill="E8E7E5" w:themeFill="accent6"/>
      </w:tcPr>
    </w:tblStylePr>
    <w:tblStylePr w:type="lastRow">
      <w:pPr>
        <w:spacing w:before="0" w:after="0" w:line="240" w:lineRule="auto"/>
      </w:pPr>
      <w:rPr>
        <w:b/>
        <w:bCs/>
      </w:rPr>
      <w:tblPr/>
      <w:tcPr>
        <w:tcBorders>
          <w:top w:val="double" w:sz="6"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9F8" w:themeFill="accent6" w:themeFillTint="3F"/>
      </w:tcPr>
    </w:tblStylePr>
    <w:tblStylePr w:type="band1Horz">
      <w:tblPr/>
      <w:tcPr>
        <w:tcBorders>
          <w:insideH w:val="nil"/>
          <w:insideV w:val="nil"/>
        </w:tcBorders>
        <w:shd w:val="clear" w:color="auto" w:fill="F9F9F8"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AE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AE00" w:themeFill="accent1"/>
      </w:tcPr>
    </w:tblStylePr>
    <w:tblStylePr w:type="lastCol">
      <w:rPr>
        <w:b/>
        <w:bCs/>
        <w:color w:val="FFFFFF" w:themeColor="background1"/>
      </w:rPr>
      <w:tblPr/>
      <w:tcPr>
        <w:tcBorders>
          <w:left w:val="nil"/>
          <w:right w:val="nil"/>
          <w:insideH w:val="nil"/>
          <w:insideV w:val="nil"/>
        </w:tcBorders>
        <w:shd w:val="clear" w:color="auto" w:fill="DDAE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2"/>
      </w:tcPr>
    </w:tblStylePr>
    <w:tblStylePr w:type="lastCol">
      <w:rPr>
        <w:b/>
        <w:bCs/>
        <w:color w:val="FFFFFF" w:themeColor="background1"/>
      </w:rPr>
      <w:tblPr/>
      <w:tcPr>
        <w:tcBorders>
          <w:left w:val="nil"/>
          <w:right w:val="nil"/>
          <w:insideH w:val="nil"/>
          <w:insideV w:val="nil"/>
        </w:tcBorders>
        <w:shd w:val="clear" w:color="auto" w:fill="FFCC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88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888" w:themeFill="accent3"/>
      </w:tcPr>
    </w:tblStylePr>
    <w:tblStylePr w:type="lastCol">
      <w:rPr>
        <w:b/>
        <w:bCs/>
        <w:color w:val="FFFFFF" w:themeColor="background1"/>
      </w:rPr>
      <w:tblPr/>
      <w:tcPr>
        <w:tcBorders>
          <w:left w:val="nil"/>
          <w:right w:val="nil"/>
          <w:insideH w:val="nil"/>
          <w:insideV w:val="nil"/>
        </w:tcBorders>
        <w:shd w:val="clear" w:color="auto" w:fill="FFE88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3F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F3F3F" w:themeFill="accent4"/>
      </w:tcPr>
    </w:tblStylePr>
    <w:tblStylePr w:type="lastCol">
      <w:rPr>
        <w:b/>
        <w:bCs/>
        <w:color w:val="FFFFFF" w:themeColor="background1"/>
      </w:rPr>
      <w:tblPr/>
      <w:tcPr>
        <w:tcBorders>
          <w:left w:val="nil"/>
          <w:right w:val="nil"/>
          <w:insideH w:val="nil"/>
          <w:insideV w:val="nil"/>
        </w:tcBorders>
        <w:shd w:val="clear" w:color="auto" w:fill="3F3F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AA8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AA8A6" w:themeFill="accent5"/>
      </w:tcPr>
    </w:tblStylePr>
    <w:tblStylePr w:type="lastCol">
      <w:rPr>
        <w:b/>
        <w:bCs/>
        <w:color w:val="FFFFFF" w:themeColor="background1"/>
      </w:rPr>
      <w:tblPr/>
      <w:tcPr>
        <w:tcBorders>
          <w:left w:val="nil"/>
          <w:right w:val="nil"/>
          <w:insideH w:val="nil"/>
          <w:insideV w:val="nil"/>
        </w:tcBorders>
        <w:shd w:val="clear" w:color="auto" w:fill="AAA8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E7E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E7E5" w:themeFill="accent6"/>
      </w:tcPr>
    </w:tblStylePr>
    <w:tblStylePr w:type="lastCol">
      <w:rPr>
        <w:b/>
        <w:bCs/>
        <w:color w:val="FFFFFF" w:themeColor="background1"/>
      </w:rPr>
      <w:tblPr/>
      <w:tcPr>
        <w:tcBorders>
          <w:left w:val="nil"/>
          <w:right w:val="nil"/>
          <w:insideH w:val="nil"/>
          <w:insideV w:val="nil"/>
        </w:tcBorders>
        <w:shd w:val="clear" w:color="auto" w:fill="E8E7E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insideV w:val="single" w:sz="8" w:space="0" w:color="FFD026" w:themeColor="accent1" w:themeTint="BF"/>
      </w:tblBorders>
    </w:tblPr>
    <w:tcPr>
      <w:shd w:val="clear" w:color="auto" w:fill="FFEFB7" w:themeFill="accent1" w:themeFillTint="3F"/>
    </w:tcPr>
    <w:tblStylePr w:type="firstRow">
      <w:rPr>
        <w:b/>
        <w:bCs/>
      </w:rPr>
    </w:tblStylePr>
    <w:tblStylePr w:type="lastRow">
      <w:rPr>
        <w:b/>
        <w:bCs/>
      </w:rPr>
      <w:tblPr/>
      <w:tcPr>
        <w:tcBorders>
          <w:top w:val="single" w:sz="18" w:space="0" w:color="FFD026" w:themeColor="accent1" w:themeTint="BF"/>
        </w:tcBorders>
      </w:tcPr>
    </w:tblStylePr>
    <w:tblStylePr w:type="firstCol">
      <w:rPr>
        <w:b/>
        <w:bCs/>
      </w:rPr>
    </w:tblStylePr>
    <w:tblStylePr w:type="lastCol">
      <w:rPr>
        <w:b/>
        <w:bCs/>
      </w:r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MittleresRaster1-Akzent2">
    <w:name w:val="Medium Grid 1 Accent 2"/>
    <w:basedOn w:val="NormaleTabelle"/>
    <w:uiPriority w:val="67"/>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insideV w:val="single" w:sz="8" w:space="0" w:color="FFD840" w:themeColor="accent2" w:themeTint="BF"/>
      </w:tblBorders>
    </w:tblPr>
    <w:tcPr>
      <w:shd w:val="clear" w:color="auto" w:fill="FFF2C0" w:themeFill="accent2" w:themeFillTint="3F"/>
    </w:tcPr>
    <w:tblStylePr w:type="firstRow">
      <w:rPr>
        <w:b/>
        <w:bCs/>
      </w:rPr>
    </w:tblStylePr>
    <w:tblStylePr w:type="lastRow">
      <w:rPr>
        <w:b/>
        <w:bCs/>
      </w:rPr>
      <w:tblPr/>
      <w:tcPr>
        <w:tcBorders>
          <w:top w:val="single" w:sz="18" w:space="0" w:color="FFD840" w:themeColor="accent2" w:themeTint="BF"/>
        </w:tcBorders>
      </w:tcPr>
    </w:tblStylePr>
    <w:tblStylePr w:type="firstCol">
      <w:rPr>
        <w:b/>
        <w:bCs/>
      </w:rPr>
    </w:tblStylePr>
    <w:tblStylePr w:type="lastCol">
      <w:rPr>
        <w:b/>
        <w:bCs/>
      </w:r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MittleresRaster1-Akzent3">
    <w:name w:val="Medium Grid 1 Accent 3"/>
    <w:basedOn w:val="NormaleTabelle"/>
    <w:uiPriority w:val="67"/>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insideV w:val="single" w:sz="8" w:space="0" w:color="FFEDA5" w:themeColor="accent3" w:themeTint="BF"/>
      </w:tblBorders>
    </w:tblPr>
    <w:tcPr>
      <w:shd w:val="clear" w:color="auto" w:fill="FFF9E1" w:themeFill="accent3" w:themeFillTint="3F"/>
    </w:tcPr>
    <w:tblStylePr w:type="firstRow">
      <w:rPr>
        <w:b/>
        <w:bCs/>
      </w:rPr>
    </w:tblStylePr>
    <w:tblStylePr w:type="lastRow">
      <w:rPr>
        <w:b/>
        <w:bCs/>
      </w:rPr>
      <w:tblPr/>
      <w:tcPr>
        <w:tcBorders>
          <w:top w:val="single" w:sz="18" w:space="0" w:color="FFEDA5" w:themeColor="accent3" w:themeTint="BF"/>
        </w:tcBorders>
      </w:tcPr>
    </w:tblStylePr>
    <w:tblStylePr w:type="firstCol">
      <w:rPr>
        <w:b/>
        <w:bCs/>
      </w:rPr>
    </w:tblStylePr>
    <w:tblStylePr w:type="lastCol">
      <w:rPr>
        <w:b/>
        <w:bCs/>
      </w:r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MittleresRaster1-Akzent4">
    <w:name w:val="Medium Grid 1 Accent 4"/>
    <w:basedOn w:val="NormaleTabelle"/>
    <w:uiPriority w:val="67"/>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insideV w:val="single" w:sz="8" w:space="0" w:color="6F6F6F" w:themeColor="accent4" w:themeTint="BF"/>
      </w:tblBorders>
    </w:tblPr>
    <w:tcPr>
      <w:shd w:val="clear" w:color="auto" w:fill="CFCFCF" w:themeFill="accent4" w:themeFillTint="3F"/>
    </w:tcPr>
    <w:tblStylePr w:type="firstRow">
      <w:rPr>
        <w:b/>
        <w:bCs/>
      </w:rPr>
    </w:tblStylePr>
    <w:tblStylePr w:type="lastRow">
      <w:rPr>
        <w:b/>
        <w:bCs/>
      </w:rPr>
      <w:tblPr/>
      <w:tcPr>
        <w:tcBorders>
          <w:top w:val="single" w:sz="18" w:space="0" w:color="6F6F6F" w:themeColor="accent4" w:themeTint="BF"/>
        </w:tcBorders>
      </w:tcPr>
    </w:tblStylePr>
    <w:tblStylePr w:type="firstCol">
      <w:rPr>
        <w:b/>
        <w:bCs/>
      </w:rPr>
    </w:tblStylePr>
    <w:tblStylePr w:type="lastCol">
      <w:rPr>
        <w:b/>
        <w:bCs/>
      </w:r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MittleresRaster1-Akzent5">
    <w:name w:val="Medium Grid 1 Accent 5"/>
    <w:basedOn w:val="NormaleTabelle"/>
    <w:uiPriority w:val="67"/>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insideV w:val="single" w:sz="8" w:space="0" w:color="BFBDBC" w:themeColor="accent5" w:themeTint="BF"/>
      </w:tblBorders>
    </w:tblPr>
    <w:tcPr>
      <w:shd w:val="clear" w:color="auto" w:fill="EAE9E9" w:themeFill="accent5" w:themeFillTint="3F"/>
    </w:tcPr>
    <w:tblStylePr w:type="firstRow">
      <w:rPr>
        <w:b/>
        <w:bCs/>
      </w:rPr>
    </w:tblStylePr>
    <w:tblStylePr w:type="lastRow">
      <w:rPr>
        <w:b/>
        <w:bCs/>
      </w:rPr>
      <w:tblPr/>
      <w:tcPr>
        <w:tcBorders>
          <w:top w:val="single" w:sz="18" w:space="0" w:color="BFBDBC" w:themeColor="accent5" w:themeTint="BF"/>
        </w:tcBorders>
      </w:tcPr>
    </w:tblStylePr>
    <w:tblStylePr w:type="firstCol">
      <w:rPr>
        <w:b/>
        <w:bCs/>
      </w:rPr>
    </w:tblStylePr>
    <w:tblStylePr w:type="lastCol">
      <w:rPr>
        <w:b/>
        <w:bCs/>
      </w:r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MittleresRaster1-Akzent6">
    <w:name w:val="Medium Grid 1 Accent 6"/>
    <w:basedOn w:val="NormaleTabelle"/>
    <w:uiPriority w:val="67"/>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insideV w:val="single" w:sz="8" w:space="0" w:color="EDECEB" w:themeColor="accent6" w:themeTint="BF"/>
      </w:tblBorders>
    </w:tblPr>
    <w:tcPr>
      <w:shd w:val="clear" w:color="auto" w:fill="F9F9F8" w:themeFill="accent6" w:themeFillTint="3F"/>
    </w:tcPr>
    <w:tblStylePr w:type="firstRow">
      <w:rPr>
        <w:b/>
        <w:bCs/>
      </w:rPr>
    </w:tblStylePr>
    <w:tblStylePr w:type="lastRow">
      <w:rPr>
        <w:b/>
        <w:bCs/>
      </w:rPr>
      <w:tblPr/>
      <w:tcPr>
        <w:tcBorders>
          <w:top w:val="single" w:sz="18" w:space="0" w:color="EDECEB" w:themeColor="accent6" w:themeTint="BF"/>
        </w:tcBorders>
      </w:tcPr>
    </w:tblStylePr>
    <w:tblStylePr w:type="firstCol">
      <w:rPr>
        <w:b/>
        <w:bCs/>
      </w:rPr>
    </w:tblStylePr>
    <w:tblStylePr w:type="lastCol">
      <w:rPr>
        <w:b/>
        <w:bCs/>
      </w:r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table" w:styleId="MittleresRaster2">
    <w:name w:val="Medium Grid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cPr>
      <w:shd w:val="clear" w:color="auto" w:fill="FFEFB7" w:themeFill="accent1" w:themeFillTint="3F"/>
    </w:tcPr>
    <w:tblStylePr w:type="firstRow">
      <w:rPr>
        <w:b/>
        <w:bCs/>
        <w:color w:val="000000" w:themeColor="text1"/>
      </w:rPr>
      <w:tblPr/>
      <w:tcPr>
        <w:shd w:val="clear" w:color="auto" w:fill="FFF8E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5" w:themeFill="accent1" w:themeFillTint="33"/>
      </w:tcPr>
    </w:tblStylePr>
    <w:tblStylePr w:type="band1Vert">
      <w:tblPr/>
      <w:tcPr>
        <w:shd w:val="clear" w:color="auto" w:fill="FFDF6F" w:themeFill="accent1" w:themeFillTint="7F"/>
      </w:tcPr>
    </w:tblStylePr>
    <w:tblStylePr w:type="band1Horz">
      <w:tblPr/>
      <w:tcPr>
        <w:tcBorders>
          <w:insideH w:val="single" w:sz="6" w:space="0" w:color="DDAE00" w:themeColor="accent1"/>
          <w:insideV w:val="single" w:sz="6" w:space="0" w:color="DDAE00" w:themeColor="accent1"/>
        </w:tcBorders>
        <w:shd w:val="clear" w:color="auto" w:fill="FFDF6F"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cPr>
      <w:shd w:val="clear" w:color="auto" w:fill="FFF2C0" w:themeFill="accent2" w:themeFillTint="3F"/>
    </w:tcPr>
    <w:tblStylePr w:type="firstRow">
      <w:rPr>
        <w:b/>
        <w:bCs/>
        <w:color w:val="000000" w:themeColor="text1"/>
      </w:rPr>
      <w:tblPr/>
      <w:tcPr>
        <w:shd w:val="clear" w:color="auto" w:fill="FFFA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2" w:themeFillTint="33"/>
      </w:tcPr>
    </w:tblStylePr>
    <w:tblStylePr w:type="band1Vert">
      <w:tblPr/>
      <w:tcPr>
        <w:shd w:val="clear" w:color="auto" w:fill="FFE580" w:themeFill="accent2" w:themeFillTint="7F"/>
      </w:tcPr>
    </w:tblStylePr>
    <w:tblStylePr w:type="band1Horz">
      <w:tblPr/>
      <w:tcPr>
        <w:tcBorders>
          <w:insideH w:val="single" w:sz="6" w:space="0" w:color="FFCC00" w:themeColor="accent2"/>
          <w:insideV w:val="single" w:sz="6" w:space="0" w:color="FFCC00" w:themeColor="accent2"/>
        </w:tcBorders>
        <w:shd w:val="clear" w:color="auto" w:fill="FFE580"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cPr>
      <w:shd w:val="clear" w:color="auto" w:fill="FFF9E1" w:themeFill="accent3" w:themeFillTint="3F"/>
    </w:tcPr>
    <w:tblStylePr w:type="firstRow">
      <w:rPr>
        <w:b/>
        <w:bCs/>
        <w:color w:val="000000" w:themeColor="text1"/>
      </w:rPr>
      <w:tblPr/>
      <w:tcPr>
        <w:shd w:val="clear" w:color="auto" w:fill="FFFC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AE7" w:themeFill="accent3" w:themeFillTint="33"/>
      </w:tcPr>
    </w:tblStylePr>
    <w:tblStylePr w:type="band1Vert">
      <w:tblPr/>
      <w:tcPr>
        <w:shd w:val="clear" w:color="auto" w:fill="FFF3C3" w:themeFill="accent3" w:themeFillTint="7F"/>
      </w:tcPr>
    </w:tblStylePr>
    <w:tblStylePr w:type="band1Horz">
      <w:tblPr/>
      <w:tcPr>
        <w:tcBorders>
          <w:insideH w:val="single" w:sz="6" w:space="0" w:color="FFE888" w:themeColor="accent3"/>
          <w:insideV w:val="single" w:sz="6" w:space="0" w:color="FFE888" w:themeColor="accent3"/>
        </w:tcBorders>
        <w:shd w:val="clear" w:color="auto" w:fill="FFF3C3"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cPr>
      <w:shd w:val="clear" w:color="auto" w:fill="CFCFCF" w:themeFill="accent4" w:themeFillTint="3F"/>
    </w:tcPr>
    <w:tblStylePr w:type="firstRow">
      <w:rPr>
        <w:b/>
        <w:bCs/>
        <w:color w:val="000000" w:themeColor="text1"/>
      </w:rPr>
      <w:tblPr/>
      <w:tcPr>
        <w:shd w:val="clear" w:color="auto" w:fill="ECEC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8D8" w:themeFill="accent4" w:themeFillTint="33"/>
      </w:tcPr>
    </w:tblStylePr>
    <w:tblStylePr w:type="band1Vert">
      <w:tblPr/>
      <w:tcPr>
        <w:shd w:val="clear" w:color="auto" w:fill="9F9F9F" w:themeFill="accent4" w:themeFillTint="7F"/>
      </w:tcPr>
    </w:tblStylePr>
    <w:tblStylePr w:type="band1Horz">
      <w:tblPr/>
      <w:tcPr>
        <w:tcBorders>
          <w:insideH w:val="single" w:sz="6" w:space="0" w:color="3F3F3F" w:themeColor="accent4"/>
          <w:insideV w:val="single" w:sz="6" w:space="0" w:color="3F3F3F" w:themeColor="accent4"/>
        </w:tcBorders>
        <w:shd w:val="clear" w:color="auto" w:fill="9F9F9F"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cPr>
      <w:shd w:val="clear" w:color="auto" w:fill="EAE9E9" w:themeFill="accent5" w:themeFillTint="3F"/>
    </w:tcPr>
    <w:tblStylePr w:type="firstRow">
      <w:rPr>
        <w:b/>
        <w:bCs/>
        <w:color w:val="000000" w:themeColor="text1"/>
      </w:rPr>
      <w:tblPr/>
      <w:tcPr>
        <w:shd w:val="clear" w:color="auto" w:fill="F6F6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DED" w:themeFill="accent5" w:themeFillTint="33"/>
      </w:tcPr>
    </w:tblStylePr>
    <w:tblStylePr w:type="band1Vert">
      <w:tblPr/>
      <w:tcPr>
        <w:shd w:val="clear" w:color="auto" w:fill="D4D3D2" w:themeFill="accent5" w:themeFillTint="7F"/>
      </w:tcPr>
    </w:tblStylePr>
    <w:tblStylePr w:type="band1Horz">
      <w:tblPr/>
      <w:tcPr>
        <w:tcBorders>
          <w:insideH w:val="single" w:sz="6" w:space="0" w:color="AAA8A6" w:themeColor="accent5"/>
          <w:insideV w:val="single" w:sz="6" w:space="0" w:color="AAA8A6" w:themeColor="accent5"/>
        </w:tcBorders>
        <w:shd w:val="clear" w:color="auto" w:fill="D4D3D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cPr>
      <w:shd w:val="clear" w:color="auto" w:fill="F9F9F8" w:themeFill="accent6" w:themeFillTint="3F"/>
    </w:tcPr>
    <w:tblStylePr w:type="firstRow">
      <w:rPr>
        <w:b/>
        <w:bCs/>
        <w:color w:val="000000" w:themeColor="text1"/>
      </w:rPr>
      <w:tblPr/>
      <w:tcPr>
        <w:shd w:val="clear" w:color="auto" w:fill="FCFC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AF9" w:themeFill="accent6" w:themeFillTint="33"/>
      </w:tcPr>
    </w:tblStylePr>
    <w:tblStylePr w:type="band1Vert">
      <w:tblPr/>
      <w:tcPr>
        <w:shd w:val="clear" w:color="auto" w:fill="F3F2F1" w:themeFill="accent6" w:themeFillTint="7F"/>
      </w:tcPr>
    </w:tblStylePr>
    <w:tblStylePr w:type="band1Horz">
      <w:tblPr/>
      <w:tcPr>
        <w:tcBorders>
          <w:insideH w:val="single" w:sz="6" w:space="0" w:color="E8E7E5" w:themeColor="accent6"/>
          <w:insideV w:val="single" w:sz="6" w:space="0" w:color="E8E7E5" w:themeColor="accent6"/>
        </w:tcBorders>
        <w:shd w:val="clear" w:color="auto" w:fill="F3F2F1"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B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AE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AE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6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6F" w:themeFill="accent1" w:themeFillTint="7F"/>
      </w:tcPr>
    </w:tblStylePr>
  </w:style>
  <w:style w:type="table" w:styleId="MittleresRaster3-Akzent2">
    <w:name w:val="Medium Grid 3 Accent 2"/>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2" w:themeFillTint="7F"/>
      </w:tcPr>
    </w:tblStylePr>
  </w:style>
  <w:style w:type="table" w:styleId="MittleresRaster3-Akzent3">
    <w:name w:val="Medium Grid 3 Accent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9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88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88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3C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3C3" w:themeFill="accent3" w:themeFillTint="7F"/>
      </w:tcPr>
    </w:tblStylePr>
  </w:style>
  <w:style w:type="table" w:styleId="MittleresRaster3-Akzent4">
    <w:name w:val="Medium Grid 3 Accent 4"/>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3F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3F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9F9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9F9F" w:themeFill="accent4" w:themeFillTint="7F"/>
      </w:tcPr>
    </w:tblStylePr>
  </w:style>
  <w:style w:type="table" w:styleId="MittleresRaster3-Akzent5">
    <w:name w:val="Medium Grid 3 Accent 5"/>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9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AA8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AA8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3D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3D2" w:themeFill="accent5" w:themeFillTint="7F"/>
      </w:tcPr>
    </w:tblStylePr>
  </w:style>
  <w:style w:type="table" w:styleId="MittleresRaster3-Akzent6">
    <w:name w:val="Medium Grid 3 Accent 6"/>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9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E7E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E7E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F2F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F2F1" w:themeFill="accent6" w:themeFillTint="7F"/>
      </w:tcPr>
    </w:tblStylePr>
  </w:style>
  <w:style w:type="paragraph" w:styleId="Nachrichtenkopf">
    <w:name w:val="Message Header"/>
    <w:basedOn w:val="Standard"/>
    <w:link w:val="NachrichtenkopfZchn"/>
    <w:uiPriority w:val="79"/>
    <w:semiHidden/>
    <w:unhideWhenUsed/>
    <w:rsid w:val="000D6F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sz w:val="24"/>
      <w:szCs w:val="24"/>
    </w:rPr>
  </w:style>
  <w:style w:type="character" w:customStyle="1" w:styleId="NachrichtenkopfZchn">
    <w:name w:val="Nachrichtenkopf Zchn"/>
    <w:basedOn w:val="Absatz-Standardschriftart"/>
    <w:link w:val="Nachrichtenkopf"/>
    <w:uiPriority w:val="79"/>
    <w:semiHidden/>
    <w:rsid w:val="000D6F5A"/>
    <w:rPr>
      <w:rFonts w:ascii="Segoe UI" w:eastAsiaTheme="majorEastAsia" w:hAnsi="Segoe UI" w:cs="Segoe UI"/>
      <w:sz w:val="24"/>
      <w:szCs w:val="24"/>
      <w:shd w:val="pct20" w:color="auto" w:fill="auto"/>
    </w:rPr>
  </w:style>
  <w:style w:type="paragraph" w:styleId="NurText">
    <w:name w:val="Plain Text"/>
    <w:basedOn w:val="Standard"/>
    <w:link w:val="NurTextZchn"/>
    <w:uiPriority w:val="79"/>
    <w:semiHidden/>
    <w:unhideWhenUsed/>
    <w:rsid w:val="000D6F5A"/>
    <w:pPr>
      <w:spacing w:line="240" w:lineRule="auto"/>
    </w:pPr>
    <w:rPr>
      <w:sz w:val="21"/>
      <w:szCs w:val="21"/>
    </w:rPr>
  </w:style>
  <w:style w:type="character" w:customStyle="1" w:styleId="NurTextZchn">
    <w:name w:val="Nur Text Zchn"/>
    <w:basedOn w:val="Absatz-Standardschriftart"/>
    <w:link w:val="NurText"/>
    <w:uiPriority w:val="79"/>
    <w:semiHidden/>
    <w:rsid w:val="000D6F5A"/>
    <w:rPr>
      <w:rFonts w:ascii="Segoe UI" w:hAnsi="Segoe UI" w:cs="Segoe UI"/>
      <w:sz w:val="21"/>
      <w:szCs w:val="21"/>
    </w:rPr>
  </w:style>
  <w:style w:type="paragraph" w:styleId="Rechtsgrundlagenverzeichnis">
    <w:name w:val="table of authorities"/>
    <w:basedOn w:val="Standard"/>
    <w:next w:val="Standard"/>
    <w:uiPriority w:val="79"/>
    <w:semiHidden/>
    <w:unhideWhenUsed/>
    <w:rsid w:val="000D6F5A"/>
    <w:pPr>
      <w:ind w:left="200" w:hanging="200"/>
    </w:pPr>
  </w:style>
  <w:style w:type="paragraph" w:styleId="RGV-berschrift">
    <w:name w:val="toa heading"/>
    <w:basedOn w:val="Standard"/>
    <w:next w:val="Standard"/>
    <w:uiPriority w:val="79"/>
    <w:semiHidden/>
    <w:unhideWhenUsed/>
    <w:rsid w:val="000D6F5A"/>
    <w:pPr>
      <w:spacing w:before="120"/>
    </w:pPr>
    <w:rPr>
      <w:rFonts w:eastAsiaTheme="majorEastAsia"/>
      <w:b/>
      <w:bCs/>
      <w:sz w:val="24"/>
      <w:szCs w:val="24"/>
    </w:rPr>
  </w:style>
  <w:style w:type="character" w:styleId="SchwacheHervorhebung">
    <w:name w:val="Subtle Emphasis"/>
    <w:basedOn w:val="Absatz-Standardschriftart"/>
    <w:uiPriority w:val="19"/>
    <w:semiHidden/>
    <w:rsid w:val="000D6F5A"/>
    <w:rPr>
      <w:rFonts w:ascii="Segoe UI" w:hAnsi="Segoe UI" w:cs="Segoe UI"/>
      <w:i/>
      <w:iCs/>
      <w:color w:val="404040" w:themeColor="text1" w:themeTint="BF"/>
    </w:rPr>
  </w:style>
  <w:style w:type="character" w:styleId="SchwacherVerweis">
    <w:name w:val="Subtle Reference"/>
    <w:basedOn w:val="Absatz-Standardschriftart"/>
    <w:uiPriority w:val="31"/>
    <w:semiHidden/>
    <w:rsid w:val="000D6F5A"/>
    <w:rPr>
      <w:rFonts w:ascii="Segoe UI" w:hAnsi="Segoe UI" w:cs="Segoe UI"/>
      <w:smallCaps/>
      <w:color w:val="5A5A5A" w:themeColor="text1" w:themeTint="A5"/>
    </w:rPr>
  </w:style>
  <w:style w:type="character" w:styleId="SmartHyperlink">
    <w:name w:val="Smart Hyperlink"/>
    <w:basedOn w:val="Absatz-Standardschriftart"/>
    <w:uiPriority w:val="79"/>
    <w:semiHidden/>
    <w:unhideWhenUsed/>
    <w:rsid w:val="000D6F5A"/>
    <w:rPr>
      <w:rFonts w:ascii="Segoe UI" w:hAnsi="Segoe UI" w:cs="Segoe UI"/>
      <w:u w:val="dotted"/>
    </w:rPr>
  </w:style>
  <w:style w:type="character" w:styleId="SmartLink">
    <w:name w:val="Smart Link"/>
    <w:basedOn w:val="Absatz-Standardschriftart"/>
    <w:uiPriority w:val="79"/>
    <w:semiHidden/>
    <w:unhideWhenUsed/>
    <w:rsid w:val="000D6F5A"/>
    <w:rPr>
      <w:rFonts w:ascii="Segoe UI" w:hAnsi="Segoe UI" w:cs="Segoe UI"/>
      <w:color w:val="0000FF"/>
      <w:u w:val="single"/>
      <w:shd w:val="clear" w:color="auto" w:fill="F3F2F1"/>
    </w:rPr>
  </w:style>
  <w:style w:type="paragraph" w:styleId="Standardeinzug">
    <w:name w:val="Normal Indent"/>
    <w:basedOn w:val="Standard"/>
    <w:uiPriority w:val="79"/>
    <w:semiHidden/>
    <w:unhideWhenUsed/>
    <w:rsid w:val="000D6F5A"/>
    <w:pPr>
      <w:ind w:left="709"/>
    </w:pPr>
  </w:style>
  <w:style w:type="table" w:styleId="Tabelle3D-Effekt1">
    <w:name w:val="Table 3D effects 1"/>
    <w:basedOn w:val="NormaleTabelle"/>
    <w:uiPriority w:val="99"/>
    <w:semiHidden/>
    <w:unhideWhenUsed/>
    <w:rsid w:val="000D6F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0D6F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0D6F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0D6F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0D6F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0D6F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0D6F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0D6F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0D6F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0D6F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0D6F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0D6F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0D6F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0D6F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0D6F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0D6F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mithellemGitternetz">
    <w:name w:val="Grid Table Light"/>
    <w:basedOn w:val="NormaleTabelle"/>
    <w:uiPriority w:val="40"/>
    <w:rsid w:val="000D6F5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0D6F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D6F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0D6F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0D6F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0D6F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0D6F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0D6F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0D6F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0D6F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0D6F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0D6F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0D6F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0D6F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0D6F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0D6F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0D6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79"/>
    <w:semiHidden/>
    <w:unhideWhenUsed/>
    <w:rsid w:val="000D6F5A"/>
    <w:pPr>
      <w:spacing w:after="120"/>
    </w:pPr>
  </w:style>
  <w:style w:type="character" w:customStyle="1" w:styleId="TextkrperZchn">
    <w:name w:val="Textkörper Zchn"/>
    <w:basedOn w:val="Absatz-Standardschriftart"/>
    <w:link w:val="Textkrper"/>
    <w:uiPriority w:val="79"/>
    <w:semiHidden/>
    <w:rsid w:val="000D6F5A"/>
    <w:rPr>
      <w:rFonts w:ascii="Segoe UI" w:hAnsi="Segoe UI" w:cs="Segoe UI"/>
    </w:rPr>
  </w:style>
  <w:style w:type="paragraph" w:styleId="Textkrper2">
    <w:name w:val="Body Text 2"/>
    <w:basedOn w:val="Standard"/>
    <w:link w:val="Textkrper2Zchn"/>
    <w:uiPriority w:val="79"/>
    <w:semiHidden/>
    <w:unhideWhenUsed/>
    <w:rsid w:val="000D6F5A"/>
    <w:pPr>
      <w:spacing w:after="120" w:line="480" w:lineRule="auto"/>
    </w:pPr>
  </w:style>
  <w:style w:type="character" w:customStyle="1" w:styleId="Textkrper2Zchn">
    <w:name w:val="Textkörper 2 Zchn"/>
    <w:basedOn w:val="Absatz-Standardschriftart"/>
    <w:link w:val="Textkrper2"/>
    <w:uiPriority w:val="79"/>
    <w:semiHidden/>
    <w:rsid w:val="000D6F5A"/>
    <w:rPr>
      <w:rFonts w:ascii="Segoe UI" w:hAnsi="Segoe UI" w:cs="Segoe UI"/>
    </w:rPr>
  </w:style>
  <w:style w:type="paragraph" w:styleId="Textkrper3">
    <w:name w:val="Body Text 3"/>
    <w:basedOn w:val="Standard"/>
    <w:link w:val="Textkrper3Zchn"/>
    <w:uiPriority w:val="79"/>
    <w:semiHidden/>
    <w:unhideWhenUsed/>
    <w:rsid w:val="000D6F5A"/>
    <w:pPr>
      <w:spacing w:after="120"/>
    </w:pPr>
    <w:rPr>
      <w:sz w:val="16"/>
      <w:szCs w:val="16"/>
    </w:rPr>
  </w:style>
  <w:style w:type="character" w:customStyle="1" w:styleId="Textkrper3Zchn">
    <w:name w:val="Textkörper 3 Zchn"/>
    <w:basedOn w:val="Absatz-Standardschriftart"/>
    <w:link w:val="Textkrper3"/>
    <w:uiPriority w:val="79"/>
    <w:semiHidden/>
    <w:rsid w:val="000D6F5A"/>
    <w:rPr>
      <w:rFonts w:ascii="Segoe UI" w:hAnsi="Segoe UI" w:cs="Segoe UI"/>
      <w:sz w:val="16"/>
      <w:szCs w:val="16"/>
    </w:rPr>
  </w:style>
  <w:style w:type="paragraph" w:styleId="Textkrper-Einzug2">
    <w:name w:val="Body Text Indent 2"/>
    <w:basedOn w:val="Standard"/>
    <w:link w:val="Textkrper-Einzug2Zchn"/>
    <w:uiPriority w:val="79"/>
    <w:semiHidden/>
    <w:unhideWhenUsed/>
    <w:rsid w:val="000D6F5A"/>
    <w:pPr>
      <w:spacing w:after="120" w:line="480" w:lineRule="auto"/>
      <w:ind w:left="283"/>
    </w:pPr>
  </w:style>
  <w:style w:type="character" w:customStyle="1" w:styleId="Textkrper-Einzug2Zchn">
    <w:name w:val="Textkörper-Einzug 2 Zchn"/>
    <w:basedOn w:val="Absatz-Standardschriftart"/>
    <w:link w:val="Textkrper-Einzug2"/>
    <w:uiPriority w:val="79"/>
    <w:semiHidden/>
    <w:rsid w:val="000D6F5A"/>
    <w:rPr>
      <w:rFonts w:ascii="Segoe UI" w:hAnsi="Segoe UI" w:cs="Segoe UI"/>
    </w:rPr>
  </w:style>
  <w:style w:type="paragraph" w:styleId="Textkrper-Einzug3">
    <w:name w:val="Body Text Indent 3"/>
    <w:basedOn w:val="Standard"/>
    <w:link w:val="Textkrper-Einzug3Zchn"/>
    <w:uiPriority w:val="79"/>
    <w:semiHidden/>
    <w:unhideWhenUsed/>
    <w:rsid w:val="000D6F5A"/>
    <w:pPr>
      <w:spacing w:after="120"/>
      <w:ind w:left="283"/>
    </w:pPr>
    <w:rPr>
      <w:sz w:val="16"/>
      <w:szCs w:val="16"/>
    </w:rPr>
  </w:style>
  <w:style w:type="character" w:customStyle="1" w:styleId="Textkrper-Einzug3Zchn">
    <w:name w:val="Textkörper-Einzug 3 Zchn"/>
    <w:basedOn w:val="Absatz-Standardschriftart"/>
    <w:link w:val="Textkrper-Einzug3"/>
    <w:uiPriority w:val="79"/>
    <w:semiHidden/>
    <w:rsid w:val="000D6F5A"/>
    <w:rPr>
      <w:rFonts w:ascii="Segoe UI" w:hAnsi="Segoe UI" w:cs="Segoe UI"/>
      <w:sz w:val="16"/>
      <w:szCs w:val="16"/>
    </w:rPr>
  </w:style>
  <w:style w:type="paragraph" w:styleId="Textkrper-Erstzeileneinzug">
    <w:name w:val="Body Text First Indent"/>
    <w:basedOn w:val="Textkrper"/>
    <w:link w:val="Textkrper-ErstzeileneinzugZchn"/>
    <w:uiPriority w:val="79"/>
    <w:semiHidden/>
    <w:unhideWhenUsed/>
    <w:rsid w:val="000D6F5A"/>
    <w:pPr>
      <w:spacing w:after="0"/>
      <w:ind w:firstLine="360"/>
    </w:pPr>
  </w:style>
  <w:style w:type="character" w:customStyle="1" w:styleId="Textkrper-ErstzeileneinzugZchn">
    <w:name w:val="Textkörper-Erstzeileneinzug Zchn"/>
    <w:basedOn w:val="TextkrperZchn"/>
    <w:link w:val="Textkrper-Erstzeileneinzug"/>
    <w:uiPriority w:val="79"/>
    <w:semiHidden/>
    <w:rsid w:val="000D6F5A"/>
    <w:rPr>
      <w:rFonts w:ascii="Segoe UI" w:hAnsi="Segoe UI" w:cs="Segoe UI"/>
    </w:rPr>
  </w:style>
  <w:style w:type="paragraph" w:styleId="Textkrper-Zeileneinzug">
    <w:name w:val="Body Text Indent"/>
    <w:basedOn w:val="Standard"/>
    <w:link w:val="Textkrper-ZeileneinzugZchn"/>
    <w:uiPriority w:val="79"/>
    <w:semiHidden/>
    <w:unhideWhenUsed/>
    <w:rsid w:val="000D6F5A"/>
    <w:pPr>
      <w:spacing w:after="120"/>
      <w:ind w:left="283"/>
    </w:pPr>
  </w:style>
  <w:style w:type="character" w:customStyle="1" w:styleId="Textkrper-ZeileneinzugZchn">
    <w:name w:val="Textkörper-Zeileneinzug Zchn"/>
    <w:basedOn w:val="Absatz-Standardschriftart"/>
    <w:link w:val="Textkrper-Zeileneinzug"/>
    <w:uiPriority w:val="79"/>
    <w:semiHidden/>
    <w:rsid w:val="000D6F5A"/>
    <w:rPr>
      <w:rFonts w:ascii="Segoe UI" w:hAnsi="Segoe UI" w:cs="Segoe UI"/>
    </w:rPr>
  </w:style>
  <w:style w:type="paragraph" w:styleId="Textkrper-Erstzeileneinzug2">
    <w:name w:val="Body Text First Indent 2"/>
    <w:basedOn w:val="Textkrper-Zeileneinzug"/>
    <w:link w:val="Textkrper-Erstzeileneinzug2Zchn"/>
    <w:uiPriority w:val="79"/>
    <w:semiHidden/>
    <w:unhideWhenUsed/>
    <w:rsid w:val="000D6F5A"/>
    <w:pPr>
      <w:spacing w:after="0"/>
      <w:ind w:left="360" w:firstLine="360"/>
    </w:pPr>
  </w:style>
  <w:style w:type="character" w:customStyle="1" w:styleId="Textkrper-Erstzeileneinzug2Zchn">
    <w:name w:val="Textkörper-Erstzeileneinzug 2 Zchn"/>
    <w:basedOn w:val="Textkrper-ZeileneinzugZchn"/>
    <w:link w:val="Textkrper-Erstzeileneinzug2"/>
    <w:uiPriority w:val="79"/>
    <w:semiHidden/>
    <w:rsid w:val="000D6F5A"/>
    <w:rPr>
      <w:rFonts w:ascii="Segoe UI" w:hAnsi="Segoe UI" w:cs="Segoe UI"/>
    </w:rPr>
  </w:style>
  <w:style w:type="paragraph" w:styleId="Umschlagabsenderadresse">
    <w:name w:val="envelope return"/>
    <w:basedOn w:val="Standard"/>
    <w:uiPriority w:val="79"/>
    <w:semiHidden/>
    <w:unhideWhenUsed/>
    <w:rsid w:val="000D6F5A"/>
    <w:pPr>
      <w:spacing w:line="240" w:lineRule="auto"/>
    </w:pPr>
    <w:rPr>
      <w:rFonts w:eastAsiaTheme="majorEastAsia"/>
    </w:rPr>
  </w:style>
  <w:style w:type="paragraph" w:styleId="Umschlagadresse">
    <w:name w:val="envelope address"/>
    <w:basedOn w:val="Standard"/>
    <w:uiPriority w:val="79"/>
    <w:semiHidden/>
    <w:unhideWhenUsed/>
    <w:rsid w:val="000D6F5A"/>
    <w:pPr>
      <w:framePr w:w="4320" w:h="2160" w:hRule="exact" w:hSpace="141" w:wrap="auto" w:hAnchor="page" w:xAlign="center" w:yAlign="bottom"/>
      <w:spacing w:line="240" w:lineRule="auto"/>
      <w:ind w:left="1"/>
    </w:pPr>
    <w:rPr>
      <w:rFonts w:eastAsiaTheme="majorEastAsia"/>
      <w:sz w:val="24"/>
      <w:szCs w:val="24"/>
    </w:rPr>
  </w:style>
  <w:style w:type="paragraph" w:styleId="Unterschrift">
    <w:name w:val="Signature"/>
    <w:basedOn w:val="Standard"/>
    <w:link w:val="UnterschriftZchn"/>
    <w:uiPriority w:val="79"/>
    <w:semiHidden/>
    <w:unhideWhenUsed/>
    <w:rsid w:val="000D6F5A"/>
    <w:pPr>
      <w:spacing w:line="240" w:lineRule="auto"/>
      <w:ind w:left="4252"/>
    </w:pPr>
  </w:style>
  <w:style w:type="character" w:customStyle="1" w:styleId="UnterschriftZchn">
    <w:name w:val="Unterschrift Zchn"/>
    <w:basedOn w:val="Absatz-Standardschriftart"/>
    <w:link w:val="Unterschrift"/>
    <w:uiPriority w:val="79"/>
    <w:semiHidden/>
    <w:rsid w:val="000D6F5A"/>
    <w:rPr>
      <w:rFonts w:ascii="Segoe UI" w:hAnsi="Segoe UI" w:cs="Segoe UI"/>
    </w:rPr>
  </w:style>
  <w:style w:type="paragraph" w:styleId="Verzeichnis6">
    <w:name w:val="toc 6"/>
    <w:basedOn w:val="Standard"/>
    <w:next w:val="Standard"/>
    <w:autoRedefine/>
    <w:uiPriority w:val="39"/>
    <w:semiHidden/>
    <w:rsid w:val="000D6F5A"/>
    <w:pPr>
      <w:spacing w:after="100"/>
      <w:ind w:left="1000"/>
    </w:pPr>
  </w:style>
  <w:style w:type="paragraph" w:styleId="Verzeichnis7">
    <w:name w:val="toc 7"/>
    <w:basedOn w:val="Standard"/>
    <w:next w:val="Standard"/>
    <w:autoRedefine/>
    <w:uiPriority w:val="39"/>
    <w:semiHidden/>
    <w:rsid w:val="000D6F5A"/>
    <w:pPr>
      <w:spacing w:after="100"/>
      <w:ind w:left="1200"/>
    </w:pPr>
  </w:style>
  <w:style w:type="paragraph" w:styleId="Verzeichnis8">
    <w:name w:val="toc 8"/>
    <w:basedOn w:val="Standard"/>
    <w:next w:val="Standard"/>
    <w:autoRedefine/>
    <w:uiPriority w:val="39"/>
    <w:semiHidden/>
    <w:rsid w:val="000D6F5A"/>
    <w:pPr>
      <w:spacing w:after="100"/>
      <w:ind w:left="1400"/>
    </w:pPr>
  </w:style>
  <w:style w:type="paragraph" w:styleId="Verzeichnis9">
    <w:name w:val="toc 9"/>
    <w:basedOn w:val="Standard"/>
    <w:next w:val="Standard"/>
    <w:autoRedefine/>
    <w:uiPriority w:val="39"/>
    <w:semiHidden/>
    <w:rsid w:val="000D6F5A"/>
    <w:pPr>
      <w:spacing w:after="100"/>
      <w:ind w:left="1600"/>
    </w:pPr>
  </w:style>
  <w:style w:type="character" w:styleId="Zeilennummer">
    <w:name w:val="line number"/>
    <w:basedOn w:val="Absatz-Standardschriftart"/>
    <w:uiPriority w:val="79"/>
    <w:semiHidden/>
    <w:unhideWhenUsed/>
    <w:rsid w:val="000D6F5A"/>
    <w:rPr>
      <w:rFonts w:ascii="Segoe UI" w:hAnsi="Segoe UI" w:cs="Segoe UI"/>
    </w:rPr>
  </w:style>
  <w:style w:type="paragraph" w:styleId="Zitat">
    <w:name w:val="Quote"/>
    <w:basedOn w:val="Standard"/>
    <w:next w:val="Standard"/>
    <w:link w:val="ZitatZchn"/>
    <w:uiPriority w:val="29"/>
    <w:semiHidden/>
    <w:unhideWhenUsed/>
    <w:rsid w:val="000D6F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0D6F5A"/>
    <w:rPr>
      <w:rFonts w:ascii="Segoe UI" w:hAnsi="Segoe UI" w:cs="Segoe U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0368">
      <w:bodyDiv w:val="1"/>
      <w:marLeft w:val="0"/>
      <w:marRight w:val="0"/>
      <w:marTop w:val="0"/>
      <w:marBottom w:val="0"/>
      <w:divBdr>
        <w:top w:val="none" w:sz="0" w:space="0" w:color="auto"/>
        <w:left w:val="none" w:sz="0" w:space="0" w:color="auto"/>
        <w:bottom w:val="none" w:sz="0" w:space="0" w:color="auto"/>
        <w:right w:val="none" w:sz="0" w:space="0" w:color="auto"/>
      </w:divBdr>
    </w:div>
    <w:div w:id="617957058">
      <w:bodyDiv w:val="1"/>
      <w:marLeft w:val="0"/>
      <w:marRight w:val="0"/>
      <w:marTop w:val="0"/>
      <w:marBottom w:val="0"/>
      <w:divBdr>
        <w:top w:val="none" w:sz="0" w:space="0" w:color="auto"/>
        <w:left w:val="none" w:sz="0" w:space="0" w:color="auto"/>
        <w:bottom w:val="none" w:sz="0" w:space="0" w:color="auto"/>
        <w:right w:val="none" w:sz="0" w:space="0" w:color="auto"/>
      </w:divBdr>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936861598">
      <w:bodyDiv w:val="1"/>
      <w:marLeft w:val="0"/>
      <w:marRight w:val="0"/>
      <w:marTop w:val="0"/>
      <w:marBottom w:val="0"/>
      <w:divBdr>
        <w:top w:val="none" w:sz="0" w:space="0" w:color="auto"/>
        <w:left w:val="none" w:sz="0" w:space="0" w:color="auto"/>
        <w:bottom w:val="none" w:sz="0" w:space="0" w:color="auto"/>
        <w:right w:val="none" w:sz="0" w:space="0" w:color="auto"/>
      </w:divBdr>
    </w:div>
    <w:div w:id="1049496762">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922832694">
      <w:bodyDiv w:val="1"/>
      <w:marLeft w:val="0"/>
      <w:marRight w:val="0"/>
      <w:marTop w:val="0"/>
      <w:marBottom w:val="0"/>
      <w:divBdr>
        <w:top w:val="none" w:sz="0" w:space="0" w:color="auto"/>
        <w:left w:val="none" w:sz="0" w:space="0" w:color="auto"/>
        <w:bottom w:val="none" w:sz="0" w:space="0" w:color="auto"/>
        <w:right w:val="none" w:sz="0" w:space="0" w:color="auto"/>
      </w:divBdr>
    </w:div>
    <w:div w:id="206722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Die Post">
  <a:themeElements>
    <a:clrScheme name="Post (gelb)">
      <a:dk1>
        <a:srgbClr val="000000"/>
      </a:dk1>
      <a:lt1>
        <a:srgbClr val="FFFFFF"/>
      </a:lt1>
      <a:dk2>
        <a:srgbClr val="E8E7E5"/>
      </a:dk2>
      <a:lt2>
        <a:srgbClr val="FFCC00"/>
      </a:lt2>
      <a:accent1>
        <a:srgbClr val="DDAE00"/>
      </a:accent1>
      <a:accent2>
        <a:srgbClr val="FFCC00"/>
      </a:accent2>
      <a:accent3>
        <a:srgbClr val="FFE888"/>
      </a:accent3>
      <a:accent4>
        <a:srgbClr val="3F3F3F"/>
      </a:accent4>
      <a:accent5>
        <a:srgbClr val="AAA8A6"/>
      </a:accent5>
      <a:accent6>
        <a:srgbClr val="E8E7E5"/>
      </a:accent6>
      <a:hlink>
        <a:srgbClr val="000000"/>
      </a:hlink>
      <a:folHlink>
        <a:srgbClr val="000000"/>
      </a:folHlink>
    </a:clrScheme>
    <a:fontScheme name="Post Frugier">
      <a:majorFont>
        <a:latin typeface="Frutiger 45 Light"/>
        <a:ea typeface=""/>
        <a:cs typeface=""/>
      </a:majorFont>
      <a:minorFont>
        <a:latin typeface="Frutiger 45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solidFill>
        <a:ln w="6350">
          <a:noFill/>
        </a:ln>
      </a:spPr>
      <a:bodyPr lIns="108000" tIns="90000" rIns="108000" bIns="90000" rtlCol="0" anchor="t"/>
      <a:lstStyle>
        <a:defPPr algn="l">
          <a:defRPr sz="1200" dirty="0">
            <a:solidFill>
              <a:schemeClr val="tx1"/>
            </a:solidFill>
          </a:defRPr>
        </a:defPPr>
      </a:lstStyle>
      <a:style>
        <a:lnRef idx="0">
          <a:scrgbClr r="0" g="0" b="0"/>
        </a:lnRef>
        <a:fillRef idx="0">
          <a:scrgbClr r="0" g="0" b="0"/>
        </a:fillRef>
        <a:effectRef idx="0">
          <a:scrgbClr r="0" g="0" b="0"/>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dirty="0"/>
        </a:defPPr>
      </a:lstStyle>
    </a:txDef>
  </a:objectDefaults>
  <a:extraClrSchemeLst/>
  <a:custClrLst>
    <a:custClr>
      <a:srgbClr val="007846"/>
    </a:custClr>
    <a:custClr>
      <a:srgbClr val="19D27D"/>
    </a:custClr>
    <a:custClr>
      <a:srgbClr val="002896"/>
    </a:custClr>
    <a:custClr>
      <a:srgbClr val="9B46FA"/>
    </a:custClr>
    <a:custClr>
      <a:srgbClr val="820032"/>
    </a:custClr>
    <a:custClr>
      <a:srgbClr val="FF8255"/>
    </a:custClr>
  </a:custClrLst>
  <a:extLst>
    <a:ext uri="{05A4C25C-085E-4340-85A3-A5531E510DB2}">
      <thm15:themeFamily xmlns:thm15="http://schemas.microsoft.com/office/thememl/2012/main" name="! Master Präsentation DE Post V6.potx" id="{6D7669D9-22DC-46A8-AC42-A6E1526DA395}" vid="{7EC21572-5CE7-4B9E-9C59-F76CB32B92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bc24777f-78b6-4f3c-a73a-d5fa08e4d537" xsi:nil="true"/>
    <lcf76f155ced4ddcb4097134ff3c332f xmlns="c9077d15-72ed-4fec-bcfe-3472729e91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E594130A2AF244FBF3F304D904ED593" ma:contentTypeVersion="16" ma:contentTypeDescription="Ein neues Dokument erstellen." ma:contentTypeScope="" ma:versionID="4d421d3fbdad61d2657cfee612992f01">
  <xsd:schema xmlns:xsd="http://www.w3.org/2001/XMLSchema" xmlns:xs="http://www.w3.org/2001/XMLSchema" xmlns:p="http://schemas.microsoft.com/office/2006/metadata/properties" xmlns:ns2="c9077d15-72ed-4fec-bcfe-3472729e9195" xmlns:ns3="bc24777f-78b6-4f3c-a73a-d5fa08e4d537" targetNamespace="http://schemas.microsoft.com/office/2006/metadata/properties" ma:root="true" ma:fieldsID="f187d31715227b175495061eefda1085" ns2:_="" ns3:_="">
    <xsd:import namespace="c9077d15-72ed-4fec-bcfe-3472729e9195"/>
    <xsd:import namespace="bc24777f-78b6-4f3c-a73a-d5fa08e4d53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77d15-72ed-4fec-bcfe-3472729e9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7fbe3b91-0d7a-4fca-85de-75d49bc052c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c24777f-78b6-4f3c-a73a-d5fa08e4d53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23888c3-3691-4ee2-9093-74875a1c94d8}" ma:internalName="TaxCatchAll" ma:showField="CatchAllData" ma:web="bc24777f-78b6-4f3c-a73a-d5fa08e4d5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2.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bc24777f-78b6-4f3c-a73a-d5fa08e4d537"/>
    <ds:schemaRef ds:uri="c9077d15-72ed-4fec-bcfe-3472729e9195"/>
  </ds:schemaRefs>
</ds:datastoreItem>
</file>

<file path=customXml/itemProps3.xml><?xml version="1.0" encoding="utf-8"?>
<ds:datastoreItem xmlns:ds="http://schemas.openxmlformats.org/officeDocument/2006/customXml" ds:itemID="{5DF7C3C1-E9D2-4D63-8793-ADAEFC74F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77d15-72ed-4fec-bcfe-3472729e9195"/>
    <ds:schemaRef ds:uri="bc24777f-78b6-4f3c-a73a-d5fa08e4d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1B9E7B-1F5D-4650-8E1E-7519107C4315}">
  <ds:schemaRefs>
    <ds:schemaRef ds:uri="http://schemas.microsoft.com/sharepoint/v3/contenttype/forms"/>
  </ds:schemaRefs>
</ds:datastoreItem>
</file>

<file path=docMetadata/LabelInfo.xml><?xml version="1.0" encoding="utf-8"?>
<clbl:labelList xmlns:clbl="http://schemas.microsoft.com/office/2020/mipLabelMetadata">
  <clbl:label id="{f9a68f73-b527-45da-b1a3-2f598590be36}" enabled="1" method="Standard" siteId="{3ae7c479-0cf1-47f4-8f84-929f364eff6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1766</Characters>
  <Application>Microsoft Office Word</Application>
  <DocSecurity>0</DocSecurity>
  <Lines>98</Lines>
  <Paragraphs>107</Paragraphs>
  <ScaleCrop>false</ScaleCrop>
  <HeadingPairs>
    <vt:vector size="2" baseType="variant">
      <vt:variant>
        <vt:lpstr>Titel</vt:lpstr>
      </vt:variant>
      <vt:variant>
        <vt:i4>1</vt:i4>
      </vt:variant>
    </vt:vector>
  </HeadingPairs>
  <TitlesOfParts>
    <vt:vector size="1" baseType="lpstr">
      <vt:lpstr/>
    </vt:vector>
  </TitlesOfParts>
  <Company>POST CH AG</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Roccaro Roland, IT11.5</dc:creator>
  <cp:keywords/>
  <dc:description/>
  <cp:lastModifiedBy>Roccaro Roland, IT11.5</cp:lastModifiedBy>
  <cp:revision>1</cp:revision>
  <dcterms:created xsi:type="dcterms:W3CDTF">2025-12-17T16:11:00Z</dcterms:created>
  <dcterms:modified xsi:type="dcterms:W3CDTF">2025-12-17T16:49:00Z</dcterms:modified>
</cp:coreProperties>
</file>